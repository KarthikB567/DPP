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7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B915E2">
      <w:pPr>
        <w:pStyle w:val="6"/>
        <w:spacing w:before="8"/>
        <w:rPr>
          <w:sz w:val="13"/>
        </w:rPr>
      </w:pPr>
    </w:p>
    <w:p w14:paraId="23881CAD">
      <w:pPr>
        <w:pStyle w:val="6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6330315" cy="1647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438" cy="1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3909">
      <w:pPr>
        <w:pStyle w:val="6"/>
        <w:spacing w:before="9"/>
        <w:rPr>
          <w:sz w:val="22"/>
        </w:rPr>
      </w:pPr>
    </w:p>
    <w:p w14:paraId="5D1DBD0F">
      <w:pPr>
        <w:spacing w:before="88" w:line="470" w:lineRule="auto"/>
        <w:ind w:left="1969" w:right="1318" w:hanging="754"/>
        <w:jc w:val="left"/>
        <w:rPr>
          <w:b/>
          <w:sz w:val="32"/>
        </w:rPr>
      </w:pPr>
      <w:r>
        <w:rPr>
          <w:b/>
          <w:spacing w:val="-1"/>
          <w:sz w:val="32"/>
        </w:rPr>
        <w:t>DEPARTMENT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OF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COMPUTER</w:t>
      </w:r>
      <w:r>
        <w:rPr>
          <w:b/>
          <w:spacing w:val="-11"/>
          <w:sz w:val="32"/>
        </w:rPr>
        <w:t xml:space="preserve"> </w:t>
      </w:r>
      <w:r>
        <w:rPr>
          <w:b/>
          <w:spacing w:val="-1"/>
          <w:sz w:val="32"/>
        </w:rPr>
        <w:t>SCIENCE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ACADEMIC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YEAR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2024-2025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ODD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SEMESTER</w:t>
      </w:r>
    </w:p>
    <w:p w14:paraId="6F5E3CAF">
      <w:pPr>
        <w:pStyle w:val="6"/>
        <w:rPr>
          <w:b/>
          <w:sz w:val="20"/>
        </w:rPr>
      </w:pPr>
    </w:p>
    <w:p w14:paraId="6E3292B9">
      <w:pPr>
        <w:pStyle w:val="6"/>
        <w:rPr>
          <w:b/>
          <w:sz w:val="20"/>
        </w:rPr>
      </w:pPr>
    </w:p>
    <w:p w14:paraId="13FE723B">
      <w:pPr>
        <w:pStyle w:val="6"/>
        <w:rPr>
          <w:b/>
          <w:sz w:val="20"/>
        </w:rPr>
      </w:pPr>
    </w:p>
    <w:p w14:paraId="31C842A8">
      <w:pPr>
        <w:pStyle w:val="6"/>
        <w:spacing w:before="6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2872105</wp:posOffset>
            </wp:positionH>
            <wp:positionV relativeFrom="paragraph">
              <wp:posOffset>145415</wp:posOffset>
            </wp:positionV>
            <wp:extent cx="1991995" cy="17430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00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E1BC6">
      <w:pPr>
        <w:pStyle w:val="6"/>
        <w:rPr>
          <w:b/>
          <w:sz w:val="36"/>
        </w:rPr>
      </w:pPr>
    </w:p>
    <w:p w14:paraId="6F651429">
      <w:pPr>
        <w:spacing w:before="211" w:line="477" w:lineRule="auto"/>
        <w:ind w:left="4390" w:right="4392" w:firstLine="456"/>
        <w:jc w:val="left"/>
        <w:rPr>
          <w:b/>
          <w:sz w:val="28"/>
        </w:rPr>
      </w:pPr>
      <w:r>
        <w:rPr>
          <w:b/>
          <w:sz w:val="28"/>
        </w:rPr>
        <w:t>CD23332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LAB MANUAL</w:t>
      </w:r>
      <w:r>
        <w:rPr>
          <w:b/>
          <w:spacing w:val="1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SECOND</w:t>
      </w:r>
      <w:r>
        <w:rPr>
          <w:b/>
          <w:color w:val="212121"/>
          <w:spacing w:val="-13"/>
          <w:sz w:val="28"/>
        </w:rPr>
        <w:t xml:space="preserve"> </w:t>
      </w:r>
      <w:r>
        <w:rPr>
          <w:b/>
          <w:color w:val="212121"/>
          <w:spacing w:val="-2"/>
          <w:sz w:val="28"/>
        </w:rPr>
        <w:t>YEAR</w:t>
      </w:r>
    </w:p>
    <w:p w14:paraId="0F196ED4">
      <w:pPr>
        <w:spacing w:before="0" w:line="480" w:lineRule="auto"/>
        <w:ind w:left="4831" w:right="4145" w:hanging="692"/>
        <w:jc w:val="left"/>
        <w:rPr>
          <w:b/>
          <w:sz w:val="28"/>
        </w:rPr>
      </w:pPr>
      <w:r>
        <w:rPr>
          <w:b/>
          <w:color w:val="212121"/>
          <w:sz w:val="28"/>
        </w:rPr>
        <w:t>THIRD SEMESTER</w:t>
      </w:r>
      <w:r>
        <w:rPr>
          <w:b/>
          <w:color w:val="212121"/>
          <w:spacing w:val="-67"/>
          <w:sz w:val="28"/>
        </w:rPr>
        <w:t xml:space="preserve"> </w:t>
      </w:r>
      <w:r>
        <w:rPr>
          <w:b/>
          <w:color w:val="212121"/>
          <w:sz w:val="28"/>
        </w:rPr>
        <w:t>2024-</w:t>
      </w:r>
      <w:r>
        <w:rPr>
          <w:b/>
          <w:color w:val="212121"/>
          <w:spacing w:val="-1"/>
          <w:sz w:val="28"/>
        </w:rPr>
        <w:t xml:space="preserve"> </w:t>
      </w:r>
      <w:r>
        <w:rPr>
          <w:b/>
          <w:color w:val="212121"/>
          <w:sz w:val="28"/>
        </w:rPr>
        <w:t>2025</w:t>
      </w:r>
    </w:p>
    <w:p w14:paraId="2854903D">
      <w:pPr>
        <w:spacing w:before="0" w:line="316" w:lineRule="exact"/>
        <w:ind w:left="1070" w:right="1075" w:firstLine="0"/>
        <w:jc w:val="center"/>
        <w:rPr>
          <w:b/>
          <w:sz w:val="28"/>
        </w:rPr>
      </w:pPr>
      <w:r>
        <w:rPr>
          <w:b/>
          <w:color w:val="212121"/>
          <w:sz w:val="28"/>
        </w:rPr>
        <w:t>ODD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SEMESTER</w:t>
      </w:r>
    </w:p>
    <w:p w14:paraId="1D14DBD8">
      <w:pPr>
        <w:spacing w:after="0" w:line="316" w:lineRule="exact"/>
        <w:jc w:val="center"/>
        <w:rPr>
          <w:sz w:val="28"/>
        </w:rPr>
        <w:sectPr>
          <w:type w:val="continuous"/>
          <w:pgSz w:w="12240" w:h="15840"/>
          <w:pgMar w:top="1500" w:right="740" w:bottom="280" w:left="700" w:header="720" w:footer="720" w:gutter="0"/>
          <w:cols w:space="720" w:num="1"/>
        </w:sectPr>
      </w:pPr>
    </w:p>
    <w:p w14:paraId="21FA817B">
      <w:pPr>
        <w:pStyle w:val="6"/>
        <w:rPr>
          <w:b/>
          <w:sz w:val="20"/>
        </w:rPr>
      </w:pPr>
    </w:p>
    <w:p w14:paraId="5F3213FA">
      <w:pPr>
        <w:pStyle w:val="6"/>
        <w:rPr>
          <w:b/>
          <w:sz w:val="20"/>
        </w:rPr>
      </w:pPr>
    </w:p>
    <w:p w14:paraId="406D30DF">
      <w:pPr>
        <w:pStyle w:val="6"/>
        <w:rPr>
          <w:b/>
          <w:sz w:val="20"/>
        </w:rPr>
      </w:pPr>
    </w:p>
    <w:p w14:paraId="0131FD4B">
      <w:pPr>
        <w:pStyle w:val="6"/>
        <w:rPr>
          <w:b/>
          <w:sz w:val="20"/>
        </w:rPr>
      </w:pPr>
    </w:p>
    <w:p w14:paraId="21D23748">
      <w:pPr>
        <w:pStyle w:val="6"/>
        <w:rPr>
          <w:b/>
          <w:sz w:val="20"/>
        </w:rPr>
      </w:pPr>
    </w:p>
    <w:p w14:paraId="1E8575B6">
      <w:pPr>
        <w:pStyle w:val="6"/>
        <w:rPr>
          <w:b/>
          <w:sz w:val="20"/>
        </w:rPr>
      </w:pPr>
    </w:p>
    <w:p w14:paraId="312C7608">
      <w:pPr>
        <w:pStyle w:val="6"/>
        <w:rPr>
          <w:b/>
          <w:sz w:val="20"/>
        </w:rPr>
      </w:pPr>
    </w:p>
    <w:p w14:paraId="2B5450F2">
      <w:pPr>
        <w:pStyle w:val="6"/>
        <w:rPr>
          <w:b/>
          <w:sz w:val="20"/>
        </w:rPr>
      </w:pPr>
    </w:p>
    <w:p w14:paraId="2543D9DD">
      <w:pPr>
        <w:pStyle w:val="6"/>
        <w:rPr>
          <w:b/>
          <w:sz w:val="20"/>
        </w:rPr>
      </w:pPr>
    </w:p>
    <w:p w14:paraId="2C395144">
      <w:pPr>
        <w:pStyle w:val="6"/>
        <w:rPr>
          <w:b/>
          <w:sz w:val="20"/>
        </w:rPr>
      </w:pPr>
    </w:p>
    <w:p w14:paraId="6F63031A">
      <w:pPr>
        <w:pStyle w:val="6"/>
        <w:rPr>
          <w:b/>
          <w:sz w:val="20"/>
        </w:rPr>
      </w:pPr>
    </w:p>
    <w:p w14:paraId="34D55278">
      <w:pPr>
        <w:pStyle w:val="6"/>
        <w:rPr>
          <w:b/>
          <w:sz w:val="20"/>
        </w:rPr>
      </w:pPr>
    </w:p>
    <w:p w14:paraId="5D5C9AC8">
      <w:pPr>
        <w:pStyle w:val="6"/>
        <w:rPr>
          <w:b/>
          <w:sz w:val="20"/>
        </w:rPr>
      </w:pPr>
    </w:p>
    <w:p w14:paraId="65530B23">
      <w:pPr>
        <w:pStyle w:val="6"/>
        <w:rPr>
          <w:b/>
          <w:sz w:val="20"/>
        </w:rPr>
      </w:pPr>
    </w:p>
    <w:p w14:paraId="47A9D78E">
      <w:pPr>
        <w:pStyle w:val="6"/>
        <w:rPr>
          <w:b/>
          <w:sz w:val="20"/>
        </w:rPr>
      </w:pPr>
    </w:p>
    <w:p w14:paraId="4FDBE4BD">
      <w:pPr>
        <w:pStyle w:val="6"/>
        <w:rPr>
          <w:b/>
          <w:sz w:val="20"/>
        </w:rPr>
      </w:pPr>
    </w:p>
    <w:p w14:paraId="1DEFE1A2">
      <w:pPr>
        <w:pStyle w:val="6"/>
        <w:rPr>
          <w:b/>
          <w:sz w:val="20"/>
        </w:rPr>
      </w:pPr>
    </w:p>
    <w:p w14:paraId="7267AAFA">
      <w:pPr>
        <w:pStyle w:val="6"/>
        <w:rPr>
          <w:b/>
          <w:sz w:val="20"/>
        </w:rPr>
      </w:pPr>
    </w:p>
    <w:p w14:paraId="18E2C3AF">
      <w:pPr>
        <w:pStyle w:val="6"/>
        <w:rPr>
          <w:b/>
          <w:sz w:val="20"/>
        </w:rPr>
      </w:pPr>
    </w:p>
    <w:p w14:paraId="1E721D26">
      <w:pPr>
        <w:pStyle w:val="6"/>
        <w:rPr>
          <w:b/>
          <w:sz w:val="20"/>
        </w:rPr>
      </w:pPr>
    </w:p>
    <w:p w14:paraId="23C7E270">
      <w:pPr>
        <w:pStyle w:val="6"/>
        <w:rPr>
          <w:b/>
          <w:sz w:val="20"/>
        </w:rPr>
      </w:pPr>
    </w:p>
    <w:p w14:paraId="747F2BFC">
      <w:pPr>
        <w:pStyle w:val="6"/>
        <w:rPr>
          <w:b/>
          <w:sz w:val="20"/>
        </w:rPr>
      </w:pPr>
    </w:p>
    <w:p w14:paraId="4BA821A7">
      <w:pPr>
        <w:pStyle w:val="6"/>
        <w:rPr>
          <w:b/>
          <w:sz w:val="20"/>
        </w:rPr>
      </w:pPr>
    </w:p>
    <w:p w14:paraId="084CBD43">
      <w:pPr>
        <w:pStyle w:val="6"/>
        <w:rPr>
          <w:b/>
          <w:sz w:val="20"/>
        </w:rPr>
      </w:pPr>
    </w:p>
    <w:p w14:paraId="597D464C">
      <w:pPr>
        <w:pStyle w:val="6"/>
        <w:rPr>
          <w:b/>
          <w:sz w:val="20"/>
        </w:rPr>
      </w:pPr>
    </w:p>
    <w:p w14:paraId="38760C12">
      <w:pPr>
        <w:pStyle w:val="6"/>
        <w:rPr>
          <w:b/>
          <w:sz w:val="20"/>
        </w:rPr>
      </w:pPr>
    </w:p>
    <w:p w14:paraId="2FADB49A">
      <w:pPr>
        <w:pStyle w:val="6"/>
        <w:rPr>
          <w:b/>
          <w:sz w:val="20"/>
        </w:rPr>
      </w:pPr>
    </w:p>
    <w:p w14:paraId="0FB8A7D4">
      <w:pPr>
        <w:pStyle w:val="6"/>
        <w:rPr>
          <w:b/>
          <w:sz w:val="20"/>
        </w:rPr>
      </w:pPr>
    </w:p>
    <w:p w14:paraId="3F6115D8">
      <w:pPr>
        <w:pStyle w:val="6"/>
        <w:rPr>
          <w:b/>
          <w:sz w:val="20"/>
        </w:rPr>
      </w:pPr>
    </w:p>
    <w:p w14:paraId="33DAE014">
      <w:pPr>
        <w:pStyle w:val="6"/>
        <w:rPr>
          <w:b/>
          <w:sz w:val="20"/>
        </w:rPr>
      </w:pPr>
    </w:p>
    <w:p w14:paraId="1A35D096">
      <w:pPr>
        <w:pStyle w:val="6"/>
        <w:rPr>
          <w:b/>
          <w:sz w:val="20"/>
        </w:rPr>
      </w:pPr>
    </w:p>
    <w:p w14:paraId="162F6305">
      <w:pPr>
        <w:pStyle w:val="6"/>
        <w:rPr>
          <w:b/>
          <w:sz w:val="20"/>
        </w:rPr>
      </w:pPr>
    </w:p>
    <w:p w14:paraId="0403FB79">
      <w:pPr>
        <w:pStyle w:val="6"/>
        <w:rPr>
          <w:b/>
          <w:sz w:val="20"/>
        </w:rPr>
      </w:pPr>
    </w:p>
    <w:p w14:paraId="4C2BD8D4">
      <w:pPr>
        <w:pStyle w:val="6"/>
        <w:rPr>
          <w:b/>
          <w:sz w:val="20"/>
        </w:rPr>
      </w:pPr>
    </w:p>
    <w:p w14:paraId="513B786E">
      <w:pPr>
        <w:pStyle w:val="6"/>
        <w:rPr>
          <w:b/>
          <w:sz w:val="20"/>
        </w:rPr>
      </w:pPr>
    </w:p>
    <w:p w14:paraId="20FDCB9E">
      <w:pPr>
        <w:pStyle w:val="6"/>
        <w:rPr>
          <w:b/>
          <w:sz w:val="20"/>
        </w:rPr>
      </w:pPr>
    </w:p>
    <w:p w14:paraId="3883AA67">
      <w:pPr>
        <w:pStyle w:val="6"/>
        <w:rPr>
          <w:b/>
          <w:sz w:val="20"/>
        </w:rPr>
      </w:pPr>
    </w:p>
    <w:p w14:paraId="420A1E0B">
      <w:pPr>
        <w:pStyle w:val="6"/>
        <w:rPr>
          <w:b/>
          <w:sz w:val="20"/>
        </w:rPr>
      </w:pPr>
    </w:p>
    <w:p w14:paraId="5F9A1EF5">
      <w:pPr>
        <w:pStyle w:val="6"/>
        <w:rPr>
          <w:b/>
          <w:sz w:val="20"/>
        </w:rPr>
      </w:pPr>
    </w:p>
    <w:p w14:paraId="18336253">
      <w:pPr>
        <w:pStyle w:val="6"/>
        <w:rPr>
          <w:b/>
          <w:sz w:val="20"/>
        </w:rPr>
      </w:pPr>
    </w:p>
    <w:p w14:paraId="690630C1">
      <w:pPr>
        <w:pStyle w:val="6"/>
        <w:rPr>
          <w:b/>
          <w:sz w:val="20"/>
        </w:rPr>
      </w:pPr>
    </w:p>
    <w:p w14:paraId="34AEDCDF">
      <w:pPr>
        <w:pStyle w:val="6"/>
        <w:rPr>
          <w:b/>
          <w:sz w:val="20"/>
        </w:rPr>
      </w:pPr>
    </w:p>
    <w:p w14:paraId="53DA96C3">
      <w:pPr>
        <w:pStyle w:val="6"/>
        <w:rPr>
          <w:b/>
          <w:sz w:val="20"/>
        </w:rPr>
      </w:pPr>
    </w:p>
    <w:p w14:paraId="57959530">
      <w:pPr>
        <w:pStyle w:val="6"/>
        <w:rPr>
          <w:b/>
          <w:sz w:val="20"/>
        </w:rPr>
      </w:pPr>
    </w:p>
    <w:p w14:paraId="0124E43A">
      <w:pPr>
        <w:pStyle w:val="6"/>
        <w:rPr>
          <w:b/>
          <w:sz w:val="20"/>
        </w:rPr>
      </w:pPr>
    </w:p>
    <w:p w14:paraId="02192F5B">
      <w:pPr>
        <w:pStyle w:val="7"/>
      </w:pPr>
      <w:bookmarkStart w:id="0" w:name="RAJALAKSHMI ENGINEERING COLLEGE"/>
      <w:bookmarkEnd w:id="0"/>
      <w:r>
        <w:t>RAJALAKSHMI</w:t>
      </w:r>
      <w:r>
        <w:rPr>
          <w:spacing w:val="-15"/>
        </w:rPr>
        <w:t xml:space="preserve"> </w:t>
      </w:r>
      <w:r>
        <w:t>ENGINEERING</w:t>
      </w:r>
      <w:r>
        <w:rPr>
          <w:spacing w:val="-17"/>
        </w:rPr>
        <w:t xml:space="preserve"> </w:t>
      </w:r>
      <w:r>
        <w:t>COLLEGE</w:t>
      </w:r>
    </w:p>
    <w:p w14:paraId="72F2937F">
      <w:pPr>
        <w:spacing w:before="219"/>
        <w:ind w:left="1071" w:right="1075" w:firstLine="0"/>
        <w:jc w:val="center"/>
        <w:rPr>
          <w:b/>
          <w:sz w:val="32"/>
        </w:rPr>
      </w:pPr>
      <w:r>
        <w:rPr>
          <w:b/>
          <w:sz w:val="32"/>
        </w:rPr>
        <w:t>RAJALAKSHMI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NAGAR,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THANDALAM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602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105</w:t>
      </w:r>
    </w:p>
    <w:p w14:paraId="1C2B855E">
      <w:pPr>
        <w:spacing w:after="0"/>
        <w:jc w:val="center"/>
        <w:rPr>
          <w:sz w:val="32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5B2E86B8">
      <w:pPr>
        <w:pStyle w:val="6"/>
        <w:ind w:left="3374"/>
        <w:rPr>
          <w:sz w:val="20"/>
        </w:rPr>
      </w:pPr>
      <w:r>
        <w:rPr>
          <w:sz w:val="20"/>
        </w:rPr>
        <w:drawing>
          <wp:inline distT="0" distB="0" distL="0" distR="0">
            <wp:extent cx="2489835" cy="19653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229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94DE">
      <w:pPr>
        <w:pStyle w:val="6"/>
        <w:rPr>
          <w:b/>
          <w:sz w:val="20"/>
        </w:rPr>
      </w:pPr>
    </w:p>
    <w:p w14:paraId="0F33BF00">
      <w:pPr>
        <w:pStyle w:val="6"/>
        <w:spacing w:before="10"/>
        <w:rPr>
          <w:b/>
          <w:sz w:val="18"/>
        </w:rPr>
      </w:pPr>
    </w:p>
    <w:tbl>
      <w:tblPr>
        <w:tblStyle w:val="5"/>
        <w:tblW w:w="0" w:type="auto"/>
        <w:tblInd w:w="29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99"/>
        <w:gridCol w:w="654"/>
      </w:tblGrid>
      <w:tr w14:paraId="49B764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13" w:hRule="atLeast"/>
        </w:trPr>
        <w:tc>
          <w:tcPr>
            <w:tcW w:w="9599" w:type="dxa"/>
          </w:tcPr>
          <w:p w14:paraId="646C4F24">
            <w:pPr>
              <w:pStyle w:val="10"/>
              <w:spacing w:before="13"/>
              <w:ind w:left="383" w:right="37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CD23331</w:t>
            </w:r>
          </w:p>
          <w:p w14:paraId="18779E85">
            <w:pPr>
              <w:pStyle w:val="10"/>
              <w:spacing w:before="156"/>
              <w:ind w:left="383" w:right="419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DESIGN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PROCESSES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AND</w:t>
            </w:r>
            <w:r>
              <w:rPr>
                <w:b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PERSPECTIVES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LABORATORY</w:t>
            </w:r>
          </w:p>
        </w:tc>
        <w:tc>
          <w:tcPr>
            <w:tcW w:w="654" w:type="dxa"/>
            <w:vMerge w:val="restart"/>
            <w:tcBorders>
              <w:top w:val="nil"/>
              <w:right w:val="nil"/>
            </w:tcBorders>
          </w:tcPr>
          <w:p w14:paraId="3882CA2C">
            <w:pPr>
              <w:pStyle w:val="10"/>
              <w:spacing w:before="0"/>
              <w:ind w:left="0"/>
              <w:rPr>
                <w:sz w:val="32"/>
              </w:rPr>
            </w:pPr>
          </w:p>
        </w:tc>
      </w:tr>
      <w:tr w14:paraId="6A3291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7" w:hRule="atLeast"/>
        </w:trPr>
        <w:tc>
          <w:tcPr>
            <w:tcW w:w="9599" w:type="dxa"/>
          </w:tcPr>
          <w:p w14:paraId="2A085804">
            <w:pPr>
              <w:pStyle w:val="10"/>
              <w:spacing w:before="9"/>
              <w:ind w:left="0"/>
              <w:rPr>
                <w:b/>
                <w:sz w:val="37"/>
              </w:rPr>
            </w:pPr>
          </w:p>
          <w:p w14:paraId="75C3A0FF">
            <w:pPr>
              <w:pStyle w:val="10"/>
              <w:spacing w:before="1"/>
              <w:ind w:left="383" w:right="36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Laboratory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Manual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Note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Book</w:t>
            </w:r>
          </w:p>
          <w:p w14:paraId="1225C88B">
            <w:pPr>
              <w:pStyle w:val="10"/>
              <w:spacing w:before="8"/>
              <w:ind w:left="0"/>
              <w:rPr>
                <w:b/>
                <w:sz w:val="22"/>
              </w:rPr>
            </w:pPr>
          </w:p>
          <w:p w14:paraId="34D55E95">
            <w:pPr>
              <w:pStyle w:val="10"/>
              <w:spacing w:before="0"/>
              <w:ind w:left="3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43575" cy="2640330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819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26C26">
            <w:pPr>
              <w:pStyle w:val="10"/>
              <w:spacing w:before="0"/>
              <w:ind w:left="0"/>
              <w:rPr>
                <w:b/>
                <w:sz w:val="20"/>
              </w:rPr>
            </w:pPr>
          </w:p>
          <w:p w14:paraId="6C918CB0">
            <w:pPr>
              <w:pStyle w:val="10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654" w:type="dxa"/>
            <w:vMerge w:val="continue"/>
            <w:tcBorders>
              <w:top w:val="nil"/>
              <w:right w:val="nil"/>
            </w:tcBorders>
          </w:tcPr>
          <w:p w14:paraId="69A3F412">
            <w:pPr>
              <w:rPr>
                <w:sz w:val="2"/>
                <w:szCs w:val="2"/>
              </w:rPr>
            </w:pPr>
          </w:p>
        </w:tc>
      </w:tr>
    </w:tbl>
    <w:p w14:paraId="3A4BF4D2">
      <w:pPr>
        <w:spacing w:after="0"/>
        <w:rPr>
          <w:sz w:val="2"/>
          <w:szCs w:val="2"/>
        </w:rPr>
        <w:sectPr>
          <w:pgSz w:w="12240" w:h="15840"/>
          <w:pgMar w:top="1460" w:right="740" w:bottom="280" w:left="700" w:header="720" w:footer="720" w:gutter="0"/>
          <w:cols w:space="720" w:num="1"/>
        </w:sectPr>
      </w:pPr>
    </w:p>
    <w:p w14:paraId="78802367">
      <w:pPr>
        <w:pStyle w:val="6"/>
        <w:ind w:left="746"/>
        <w:rPr>
          <w:sz w:val="20"/>
        </w:rPr>
      </w:pPr>
      <w:r>
        <w:rPr>
          <w:sz w:val="20"/>
        </w:rPr>
        <w:drawing>
          <wp:inline distT="0" distB="0" distL="0" distR="0">
            <wp:extent cx="5883910" cy="82467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36" cy="82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3D4">
      <w:pPr>
        <w:spacing w:after="0"/>
        <w:rPr>
          <w:sz w:val="20"/>
        </w:rPr>
        <w:sectPr>
          <w:pgSz w:w="12240" w:h="15840"/>
          <w:pgMar w:top="1360" w:right="740" w:bottom="280" w:left="700" w:header="720" w:footer="720" w:gutter="0"/>
          <w:cols w:space="720" w:num="1"/>
        </w:sectPr>
      </w:pPr>
    </w:p>
    <w:p w14:paraId="0758055C">
      <w:pPr>
        <w:pStyle w:val="6"/>
        <w:spacing w:before="4"/>
        <w:rPr>
          <w:b/>
          <w:sz w:val="17"/>
        </w:rPr>
      </w:pPr>
    </w:p>
    <w:p w14:paraId="59B8F961">
      <w:pPr>
        <w:spacing w:after="0"/>
        <w:rPr>
          <w:sz w:val="17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747DB9F8">
      <w:pPr>
        <w:pStyle w:val="6"/>
        <w:rPr>
          <w:b/>
          <w:sz w:val="20"/>
        </w:rPr>
      </w:pPr>
    </w:p>
    <w:p w14:paraId="65E3A578">
      <w:pPr>
        <w:pStyle w:val="6"/>
        <w:rPr>
          <w:b/>
          <w:sz w:val="20"/>
        </w:rPr>
      </w:pPr>
    </w:p>
    <w:p w14:paraId="5E9B2AD8">
      <w:pPr>
        <w:pStyle w:val="6"/>
        <w:rPr>
          <w:b/>
          <w:sz w:val="20"/>
        </w:rPr>
      </w:pPr>
    </w:p>
    <w:p w14:paraId="39F232AD">
      <w:pPr>
        <w:pStyle w:val="6"/>
        <w:rPr>
          <w:b/>
          <w:sz w:val="20"/>
        </w:rPr>
      </w:pPr>
    </w:p>
    <w:p w14:paraId="55495534">
      <w:pPr>
        <w:pStyle w:val="6"/>
        <w:rPr>
          <w:b/>
          <w:sz w:val="20"/>
        </w:rPr>
      </w:pPr>
    </w:p>
    <w:p w14:paraId="249A03C4">
      <w:pPr>
        <w:pStyle w:val="6"/>
        <w:rPr>
          <w:b/>
          <w:sz w:val="20"/>
        </w:rPr>
      </w:pPr>
    </w:p>
    <w:p w14:paraId="1032AD29">
      <w:pPr>
        <w:pStyle w:val="6"/>
        <w:rPr>
          <w:b/>
          <w:sz w:val="20"/>
        </w:rPr>
      </w:pPr>
    </w:p>
    <w:p w14:paraId="0A5C54F7">
      <w:pPr>
        <w:pStyle w:val="6"/>
        <w:rPr>
          <w:b/>
          <w:sz w:val="20"/>
        </w:rPr>
      </w:pPr>
    </w:p>
    <w:p w14:paraId="4337E0A2">
      <w:pPr>
        <w:pStyle w:val="6"/>
        <w:rPr>
          <w:b/>
          <w:sz w:val="20"/>
        </w:rPr>
      </w:pPr>
    </w:p>
    <w:p w14:paraId="5ECEE151">
      <w:pPr>
        <w:pStyle w:val="6"/>
        <w:rPr>
          <w:b/>
          <w:sz w:val="20"/>
        </w:rPr>
      </w:pPr>
    </w:p>
    <w:p w14:paraId="2411B219">
      <w:pPr>
        <w:pStyle w:val="6"/>
        <w:rPr>
          <w:b/>
          <w:sz w:val="20"/>
        </w:rPr>
      </w:pPr>
    </w:p>
    <w:p w14:paraId="7981EAE2">
      <w:pPr>
        <w:pStyle w:val="6"/>
        <w:rPr>
          <w:b/>
          <w:sz w:val="20"/>
        </w:rPr>
      </w:pPr>
    </w:p>
    <w:p w14:paraId="6E6E17C6">
      <w:pPr>
        <w:pStyle w:val="6"/>
        <w:rPr>
          <w:b/>
          <w:sz w:val="20"/>
        </w:rPr>
      </w:pPr>
    </w:p>
    <w:p w14:paraId="20007929">
      <w:pPr>
        <w:pStyle w:val="6"/>
        <w:rPr>
          <w:b/>
          <w:sz w:val="20"/>
        </w:rPr>
      </w:pPr>
    </w:p>
    <w:p w14:paraId="4E826384">
      <w:pPr>
        <w:pStyle w:val="6"/>
        <w:rPr>
          <w:b/>
          <w:sz w:val="20"/>
        </w:rPr>
      </w:pPr>
    </w:p>
    <w:p w14:paraId="13C57C78">
      <w:pPr>
        <w:pStyle w:val="6"/>
        <w:rPr>
          <w:b/>
          <w:sz w:val="20"/>
        </w:rPr>
      </w:pPr>
    </w:p>
    <w:p w14:paraId="74709F69">
      <w:pPr>
        <w:pStyle w:val="6"/>
        <w:rPr>
          <w:b/>
          <w:sz w:val="20"/>
        </w:rPr>
      </w:pPr>
    </w:p>
    <w:p w14:paraId="535DB6B5">
      <w:pPr>
        <w:pStyle w:val="6"/>
        <w:rPr>
          <w:b/>
          <w:sz w:val="20"/>
        </w:rPr>
      </w:pPr>
    </w:p>
    <w:p w14:paraId="40719170">
      <w:pPr>
        <w:pStyle w:val="6"/>
        <w:rPr>
          <w:b/>
          <w:sz w:val="20"/>
        </w:rPr>
      </w:pPr>
    </w:p>
    <w:p w14:paraId="067970A4">
      <w:pPr>
        <w:pStyle w:val="6"/>
        <w:rPr>
          <w:b/>
          <w:sz w:val="20"/>
        </w:rPr>
      </w:pPr>
    </w:p>
    <w:p w14:paraId="3E00F2EA">
      <w:pPr>
        <w:pStyle w:val="6"/>
        <w:rPr>
          <w:b/>
          <w:sz w:val="20"/>
        </w:rPr>
      </w:pPr>
    </w:p>
    <w:p w14:paraId="7A15741B">
      <w:pPr>
        <w:pStyle w:val="6"/>
        <w:rPr>
          <w:b/>
          <w:sz w:val="20"/>
        </w:rPr>
      </w:pPr>
    </w:p>
    <w:p w14:paraId="4444FC9B">
      <w:pPr>
        <w:pStyle w:val="6"/>
        <w:rPr>
          <w:b/>
          <w:sz w:val="20"/>
        </w:rPr>
      </w:pPr>
    </w:p>
    <w:p w14:paraId="5763F720">
      <w:pPr>
        <w:pStyle w:val="6"/>
        <w:rPr>
          <w:b/>
          <w:sz w:val="20"/>
        </w:rPr>
      </w:pPr>
    </w:p>
    <w:p w14:paraId="4ED79EDD">
      <w:pPr>
        <w:pStyle w:val="6"/>
        <w:rPr>
          <w:b/>
          <w:sz w:val="20"/>
        </w:rPr>
      </w:pPr>
    </w:p>
    <w:p w14:paraId="4BDAB2BB">
      <w:pPr>
        <w:pStyle w:val="6"/>
        <w:rPr>
          <w:b/>
          <w:sz w:val="20"/>
        </w:rPr>
      </w:pPr>
    </w:p>
    <w:p w14:paraId="5BC21146">
      <w:pPr>
        <w:pStyle w:val="6"/>
        <w:rPr>
          <w:b/>
          <w:sz w:val="20"/>
        </w:rPr>
      </w:pPr>
    </w:p>
    <w:p w14:paraId="15D300D6">
      <w:pPr>
        <w:pStyle w:val="6"/>
        <w:rPr>
          <w:b/>
          <w:sz w:val="20"/>
        </w:rPr>
      </w:pPr>
    </w:p>
    <w:p w14:paraId="054996FC">
      <w:pPr>
        <w:pStyle w:val="6"/>
        <w:rPr>
          <w:b/>
          <w:sz w:val="20"/>
        </w:rPr>
      </w:pPr>
    </w:p>
    <w:p w14:paraId="71787B12">
      <w:pPr>
        <w:pStyle w:val="6"/>
        <w:rPr>
          <w:b/>
          <w:sz w:val="20"/>
        </w:rPr>
      </w:pPr>
    </w:p>
    <w:p w14:paraId="0AFBA0A6">
      <w:pPr>
        <w:pStyle w:val="6"/>
        <w:rPr>
          <w:b/>
          <w:sz w:val="20"/>
        </w:rPr>
      </w:pPr>
    </w:p>
    <w:p w14:paraId="5BA29430">
      <w:pPr>
        <w:pStyle w:val="6"/>
        <w:rPr>
          <w:b/>
          <w:sz w:val="20"/>
        </w:rPr>
      </w:pPr>
    </w:p>
    <w:p w14:paraId="3CB438F9">
      <w:pPr>
        <w:pStyle w:val="6"/>
        <w:rPr>
          <w:b/>
          <w:sz w:val="20"/>
        </w:rPr>
      </w:pPr>
    </w:p>
    <w:p w14:paraId="54D04C86">
      <w:pPr>
        <w:pStyle w:val="6"/>
        <w:rPr>
          <w:b/>
          <w:sz w:val="20"/>
        </w:rPr>
      </w:pPr>
    </w:p>
    <w:p w14:paraId="4FA4FF67">
      <w:pPr>
        <w:pStyle w:val="6"/>
        <w:rPr>
          <w:b/>
          <w:sz w:val="20"/>
        </w:rPr>
      </w:pPr>
    </w:p>
    <w:p w14:paraId="410C7044">
      <w:pPr>
        <w:pStyle w:val="6"/>
        <w:rPr>
          <w:b/>
          <w:sz w:val="20"/>
        </w:rPr>
      </w:pPr>
    </w:p>
    <w:p w14:paraId="427189E9">
      <w:pPr>
        <w:pStyle w:val="6"/>
        <w:rPr>
          <w:b/>
          <w:sz w:val="20"/>
        </w:rPr>
      </w:pPr>
    </w:p>
    <w:p w14:paraId="216111CF">
      <w:pPr>
        <w:pStyle w:val="6"/>
        <w:rPr>
          <w:b/>
          <w:sz w:val="20"/>
        </w:rPr>
      </w:pPr>
    </w:p>
    <w:p w14:paraId="7C22CF43">
      <w:pPr>
        <w:pStyle w:val="6"/>
        <w:rPr>
          <w:b/>
          <w:sz w:val="20"/>
        </w:rPr>
      </w:pPr>
    </w:p>
    <w:p w14:paraId="190DCBCB">
      <w:pPr>
        <w:pStyle w:val="6"/>
        <w:rPr>
          <w:b/>
          <w:sz w:val="20"/>
        </w:rPr>
      </w:pPr>
    </w:p>
    <w:p w14:paraId="4EEE5A07">
      <w:pPr>
        <w:pStyle w:val="6"/>
        <w:rPr>
          <w:b/>
          <w:sz w:val="20"/>
        </w:rPr>
      </w:pPr>
    </w:p>
    <w:p w14:paraId="0AF4EE0C">
      <w:pPr>
        <w:pStyle w:val="6"/>
        <w:rPr>
          <w:b/>
          <w:sz w:val="20"/>
        </w:rPr>
      </w:pPr>
    </w:p>
    <w:p w14:paraId="594EB951">
      <w:pPr>
        <w:pStyle w:val="6"/>
        <w:rPr>
          <w:b/>
          <w:sz w:val="20"/>
        </w:rPr>
      </w:pPr>
    </w:p>
    <w:p w14:paraId="3D606419">
      <w:pPr>
        <w:pStyle w:val="6"/>
        <w:rPr>
          <w:b/>
          <w:sz w:val="20"/>
        </w:rPr>
      </w:pPr>
    </w:p>
    <w:p w14:paraId="69C49BFB">
      <w:pPr>
        <w:pStyle w:val="6"/>
        <w:rPr>
          <w:b/>
          <w:sz w:val="20"/>
        </w:rPr>
      </w:pPr>
    </w:p>
    <w:p w14:paraId="1640FF38">
      <w:pPr>
        <w:pStyle w:val="6"/>
        <w:rPr>
          <w:b/>
          <w:sz w:val="20"/>
        </w:rPr>
      </w:pPr>
    </w:p>
    <w:p w14:paraId="392AFB97">
      <w:pPr>
        <w:pStyle w:val="6"/>
        <w:rPr>
          <w:b/>
          <w:sz w:val="20"/>
        </w:rPr>
      </w:pPr>
    </w:p>
    <w:p w14:paraId="480933D3">
      <w:pPr>
        <w:pStyle w:val="6"/>
        <w:rPr>
          <w:b/>
          <w:sz w:val="20"/>
        </w:rPr>
      </w:pPr>
    </w:p>
    <w:p w14:paraId="5A17A2A8">
      <w:pPr>
        <w:pStyle w:val="6"/>
        <w:rPr>
          <w:b/>
          <w:sz w:val="20"/>
        </w:rPr>
      </w:pPr>
    </w:p>
    <w:p w14:paraId="423EBB3B">
      <w:pPr>
        <w:pStyle w:val="6"/>
        <w:rPr>
          <w:b/>
          <w:sz w:val="20"/>
        </w:rPr>
      </w:pPr>
    </w:p>
    <w:p w14:paraId="680D5A61">
      <w:pPr>
        <w:pStyle w:val="6"/>
        <w:rPr>
          <w:b/>
          <w:sz w:val="20"/>
        </w:rPr>
      </w:pPr>
    </w:p>
    <w:p w14:paraId="20DA8293">
      <w:pPr>
        <w:pStyle w:val="6"/>
        <w:rPr>
          <w:b/>
          <w:sz w:val="20"/>
        </w:rPr>
      </w:pPr>
    </w:p>
    <w:p w14:paraId="3F51105C">
      <w:pPr>
        <w:pStyle w:val="6"/>
        <w:rPr>
          <w:b/>
          <w:sz w:val="20"/>
        </w:rPr>
      </w:pPr>
    </w:p>
    <w:p w14:paraId="183963CD">
      <w:pPr>
        <w:pStyle w:val="6"/>
        <w:spacing w:before="2"/>
        <w:rPr>
          <w:b/>
          <w:sz w:val="16"/>
        </w:rPr>
      </w:pPr>
    </w:p>
    <w:p w14:paraId="11660070">
      <w:pPr>
        <w:pStyle w:val="6"/>
        <w:ind w:left="658"/>
        <w:rPr>
          <w:sz w:val="20"/>
        </w:rPr>
      </w:pPr>
      <w:r>
        <w:rPr>
          <w:sz w:val="20"/>
        </w:rPr>
        <w:pict>
          <v:shape id="_x0000_s1026" o:spid="_x0000_s1026" o:spt="202" type="#_x0000_t202" style="height:19.75pt;width:477.3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 w14:paraId="2F8716B9">
                  <w:pPr>
                    <w:spacing w:before="25"/>
                    <w:ind w:left="276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List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Experiments</w:t>
                  </w:r>
                </w:p>
              </w:txbxContent>
            </v:textbox>
            <w10:wrap type="none"/>
            <w10:anchorlock/>
          </v:shape>
        </w:pict>
      </w:r>
    </w:p>
    <w:p w14:paraId="3B027D23">
      <w:pPr>
        <w:spacing w:after="0"/>
        <w:rPr>
          <w:sz w:val="20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tbl>
      <w:tblPr>
        <w:tblStyle w:val="5"/>
        <w:tblW w:w="0" w:type="auto"/>
        <w:tblInd w:w="66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8"/>
        <w:gridCol w:w="1589"/>
        <w:gridCol w:w="7178"/>
      </w:tblGrid>
      <w:tr w14:paraId="05123C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778" w:type="dxa"/>
          </w:tcPr>
          <w:p w14:paraId="45656365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67" w:type="dxa"/>
            <w:gridSpan w:val="2"/>
          </w:tcPr>
          <w:p w14:paraId="086E2D7F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mathematics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 children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sector</w:t>
            </w:r>
          </w:p>
        </w:tc>
      </w:tr>
      <w:tr w14:paraId="47432C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atLeast"/>
        </w:trPr>
        <w:tc>
          <w:tcPr>
            <w:tcW w:w="778" w:type="dxa"/>
          </w:tcPr>
          <w:p w14:paraId="2020910D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67" w:type="dxa"/>
            <w:gridSpan w:val="2"/>
          </w:tcPr>
          <w:p w14:paraId="344968C6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their handmade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cities</w:t>
            </w:r>
          </w:p>
        </w:tc>
      </w:tr>
      <w:tr w14:paraId="35A95C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778" w:type="dxa"/>
          </w:tcPr>
          <w:p w14:paraId="2678EB17">
            <w:pPr>
              <w:pStyle w:val="10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67" w:type="dxa"/>
            <w:gridSpan w:val="2"/>
          </w:tcPr>
          <w:p w14:paraId="5D14FC9B">
            <w:pPr>
              <w:pStyle w:val="10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</w:p>
        </w:tc>
      </w:tr>
      <w:tr w14:paraId="1FFF60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778" w:type="dxa"/>
          </w:tcPr>
          <w:p w14:paraId="09D15F41">
            <w:pPr>
              <w:pStyle w:val="10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67" w:type="dxa"/>
            <w:gridSpan w:val="2"/>
          </w:tcPr>
          <w:p w14:paraId="7553C9B2">
            <w:pPr>
              <w:pStyle w:val="10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</w:tc>
      </w:tr>
      <w:tr w14:paraId="7545EB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778" w:type="dxa"/>
          </w:tcPr>
          <w:p w14:paraId="3D3324CA">
            <w:pPr>
              <w:pStyle w:val="10"/>
              <w:spacing w:before="184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67" w:type="dxa"/>
            <w:gridSpan w:val="2"/>
          </w:tcPr>
          <w:p w14:paraId="34D8E176">
            <w:pPr>
              <w:pStyle w:val="10"/>
              <w:spacing w:before="184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 tells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</w:tr>
      <w:tr w14:paraId="3DA4FD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778" w:type="dxa"/>
          </w:tcPr>
          <w:p w14:paraId="446FC3FB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67" w:type="dxa"/>
            <w:gridSpan w:val="2"/>
          </w:tcPr>
          <w:p w14:paraId="0E0D9C37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</w:tr>
      <w:tr w14:paraId="70A4D6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778" w:type="dxa"/>
          </w:tcPr>
          <w:p w14:paraId="59E2EA24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67" w:type="dxa"/>
            <w:gridSpan w:val="2"/>
          </w:tcPr>
          <w:p w14:paraId="0CCDE240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political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</w:tr>
      <w:tr w14:paraId="53D071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778" w:type="dxa"/>
          </w:tcPr>
          <w:p w14:paraId="1DE4F798">
            <w:pPr>
              <w:pStyle w:val="10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67" w:type="dxa"/>
            <w:gridSpan w:val="2"/>
          </w:tcPr>
          <w:p w14:paraId="37DDD7F5">
            <w:pPr>
              <w:pStyle w:val="10"/>
              <w:spacing w:before="18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 electronic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</w:tr>
      <w:tr w14:paraId="343F3F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778" w:type="dxa"/>
          </w:tcPr>
          <w:p w14:paraId="5FA4235D">
            <w:pPr>
              <w:pStyle w:val="10"/>
              <w:spacing w:before="193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67" w:type="dxa"/>
            <w:gridSpan w:val="2"/>
          </w:tcPr>
          <w:p w14:paraId="069DB500">
            <w:pPr>
              <w:pStyle w:val="10"/>
              <w:spacing w:before="193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</w:tr>
      <w:tr w14:paraId="66383B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atLeast"/>
        </w:trPr>
        <w:tc>
          <w:tcPr>
            <w:tcW w:w="778" w:type="dxa"/>
          </w:tcPr>
          <w:p w14:paraId="3D2B86B8">
            <w:pPr>
              <w:pStyle w:val="10"/>
              <w:spacing w:before="189"/>
              <w:ind w:left="11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67" w:type="dxa"/>
            <w:gridSpan w:val="2"/>
          </w:tcPr>
          <w:p w14:paraId="4D4CAB7D">
            <w:pPr>
              <w:pStyle w:val="10"/>
              <w:spacing w:before="189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institution</w:t>
            </w:r>
          </w:p>
        </w:tc>
      </w:tr>
      <w:tr w14:paraId="485787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778" w:type="dxa"/>
          </w:tcPr>
          <w:p w14:paraId="175ED4D2">
            <w:pPr>
              <w:pStyle w:val="10"/>
              <w:spacing w:before="179"/>
              <w:ind w:left="11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767" w:type="dxa"/>
            <w:gridSpan w:val="2"/>
          </w:tcPr>
          <w:p w14:paraId="7B8A2439">
            <w:pPr>
              <w:pStyle w:val="10"/>
              <w:spacing w:before="179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publish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educational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</w:p>
        </w:tc>
      </w:tr>
      <w:tr w14:paraId="301F66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778" w:type="dxa"/>
          </w:tcPr>
          <w:p w14:paraId="4BFBFA79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767" w:type="dxa"/>
            <w:gridSpan w:val="2"/>
          </w:tcPr>
          <w:p w14:paraId="507C1992">
            <w:pPr>
              <w:pStyle w:val="10"/>
              <w:spacing w:before="188"/>
              <w:ind w:left="25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14:paraId="42E830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778" w:type="dxa"/>
          </w:tcPr>
          <w:p w14:paraId="34D376AA">
            <w:pPr>
              <w:pStyle w:val="10"/>
              <w:spacing w:before="189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767" w:type="dxa"/>
            <w:gridSpan w:val="2"/>
          </w:tcPr>
          <w:p w14:paraId="41976FF1">
            <w:pPr>
              <w:pStyle w:val="10"/>
              <w:spacing w:before="189"/>
              <w:ind w:left="25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food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</w:tr>
      <w:tr w14:paraId="12E855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9545" w:type="dxa"/>
            <w:gridSpan w:val="3"/>
          </w:tcPr>
          <w:p w14:paraId="1B7DCABA">
            <w:pPr>
              <w:pStyle w:val="10"/>
              <w:spacing w:before="188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</w:tr>
      <w:tr w14:paraId="4A53F5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39" w:hRule="atLeast"/>
        </w:trPr>
        <w:tc>
          <w:tcPr>
            <w:tcW w:w="2367" w:type="dxa"/>
            <w:gridSpan w:val="2"/>
          </w:tcPr>
          <w:p w14:paraId="70C91195"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 w14:paraId="2352C8CF">
            <w:pPr>
              <w:pStyle w:val="10"/>
              <w:spacing w:before="10"/>
              <w:ind w:left="0"/>
              <w:rPr>
                <w:b/>
                <w:sz w:val="20"/>
              </w:rPr>
            </w:pPr>
          </w:p>
          <w:p w14:paraId="2BD396A4">
            <w:pPr>
              <w:pStyle w:val="10"/>
              <w:spacing w:before="0"/>
              <w:ind w:left="110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7178" w:type="dxa"/>
          </w:tcPr>
          <w:p w14:paraId="439E9C89">
            <w:pPr>
              <w:pStyle w:val="10"/>
              <w:spacing w:before="20"/>
              <w:ind w:left="259" w:right="425"/>
              <w:rPr>
                <w:sz w:val="24"/>
              </w:rPr>
            </w:pPr>
            <w:r>
              <w:rPr>
                <w:sz w:val="24"/>
              </w:rPr>
              <w:t>Intel i3 or AMD processor with 64-bit support;2 GHz or faster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processor with SSE 4. or later- 8 GB RAM -Windows 10 64-it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(version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1909)or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GPU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hard-disk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</w:tr>
      <w:tr w14:paraId="1A3D94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2367" w:type="dxa"/>
            <w:gridSpan w:val="2"/>
          </w:tcPr>
          <w:p w14:paraId="7E3D9596">
            <w:pPr>
              <w:pStyle w:val="10"/>
              <w:spacing w:before="188"/>
              <w:ind w:left="110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7178" w:type="dxa"/>
          </w:tcPr>
          <w:p w14:paraId="57FDCB23">
            <w:pPr>
              <w:pStyle w:val="10"/>
              <w:spacing w:before="188"/>
              <w:ind w:left="240"/>
              <w:rPr>
                <w:sz w:val="24"/>
              </w:rPr>
            </w:pPr>
            <w:r>
              <w:rPr>
                <w:sz w:val="24"/>
              </w:rPr>
              <w:t>Figma,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Adobe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Photoshop,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</w:p>
        </w:tc>
      </w:tr>
      <w:tr w14:paraId="47101C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2367" w:type="dxa"/>
            <w:gridSpan w:val="2"/>
          </w:tcPr>
          <w:p w14:paraId="70F44580">
            <w:pPr>
              <w:pStyle w:val="10"/>
              <w:spacing w:before="184"/>
              <w:ind w:left="110"/>
              <w:rPr>
                <w:sz w:val="24"/>
              </w:rPr>
            </w:pPr>
            <w:r>
              <w:rPr>
                <w:sz w:val="24"/>
              </w:rPr>
              <w:t>Operating System</w:t>
            </w:r>
          </w:p>
        </w:tc>
        <w:tc>
          <w:tcPr>
            <w:tcW w:w="7178" w:type="dxa"/>
          </w:tcPr>
          <w:p w14:paraId="0CE959A2">
            <w:pPr>
              <w:pStyle w:val="10"/>
              <w:spacing w:before="184"/>
              <w:ind w:left="259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</w:tr>
    </w:tbl>
    <w:p w14:paraId="7BB0F7C0">
      <w:pPr>
        <w:pStyle w:val="6"/>
        <w:rPr>
          <w:b/>
          <w:sz w:val="20"/>
        </w:rPr>
      </w:pPr>
    </w:p>
    <w:p w14:paraId="2C5685BF">
      <w:pPr>
        <w:pStyle w:val="6"/>
        <w:rPr>
          <w:b/>
          <w:sz w:val="20"/>
        </w:rPr>
      </w:pPr>
    </w:p>
    <w:p w14:paraId="539F17CF">
      <w:pPr>
        <w:pStyle w:val="6"/>
        <w:rPr>
          <w:b/>
          <w:sz w:val="20"/>
        </w:rPr>
      </w:pPr>
    </w:p>
    <w:p w14:paraId="227E6C0E">
      <w:pPr>
        <w:pStyle w:val="6"/>
        <w:rPr>
          <w:b/>
          <w:sz w:val="20"/>
        </w:rPr>
      </w:pPr>
    </w:p>
    <w:p w14:paraId="2911D0A1">
      <w:pPr>
        <w:pStyle w:val="6"/>
        <w:spacing w:before="2"/>
        <w:rPr>
          <w:b/>
          <w:sz w:val="23"/>
        </w:rPr>
      </w:pPr>
    </w:p>
    <w:p w14:paraId="31C01DC7">
      <w:pPr>
        <w:pStyle w:val="3"/>
        <w:spacing w:before="0"/>
        <w:ind w:left="1364" w:right="960"/>
        <w:jc w:val="center"/>
      </w:pPr>
      <w:r>
        <w:t>LAB</w:t>
      </w:r>
      <w:r>
        <w:rPr>
          <w:spacing w:val="-1"/>
        </w:rPr>
        <w:t xml:space="preserve"> </w:t>
      </w:r>
      <w:r>
        <w:t>PLAN</w:t>
      </w:r>
    </w:p>
    <w:p w14:paraId="6BF0CCB8">
      <w:pPr>
        <w:spacing w:after="0"/>
        <w:jc w:val="center"/>
        <w:sectPr>
          <w:pgSz w:w="12240" w:h="15840"/>
          <w:pgMar w:top="1360" w:right="740" w:bottom="280" w:left="700" w:header="720" w:footer="720" w:gutter="0"/>
          <w:cols w:space="720" w:num="1"/>
        </w:sectPr>
      </w:pPr>
    </w:p>
    <w:p w14:paraId="48D49808">
      <w:pPr>
        <w:spacing w:before="153"/>
        <w:ind w:left="1364" w:right="977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 xml:space="preserve">CD23332-DESIGN </w:t>
      </w:r>
      <w:r>
        <w:rPr>
          <w:b/>
          <w:sz w:val="24"/>
        </w:rPr>
        <w:t>PROCESSES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PERSPECTIVES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LAB</w:t>
      </w:r>
    </w:p>
    <w:p w14:paraId="631F0725">
      <w:pPr>
        <w:pStyle w:val="6"/>
        <w:rPr>
          <w:b/>
          <w:sz w:val="28"/>
        </w:rPr>
      </w:pPr>
    </w:p>
    <w:tbl>
      <w:tblPr>
        <w:tblStyle w:val="5"/>
        <w:tblW w:w="0" w:type="auto"/>
        <w:tblInd w:w="100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5"/>
        <w:gridCol w:w="5944"/>
        <w:gridCol w:w="1857"/>
      </w:tblGrid>
      <w:tr w14:paraId="47FE98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1" w:hRule="atLeast"/>
        </w:trPr>
        <w:tc>
          <w:tcPr>
            <w:tcW w:w="1445" w:type="dxa"/>
          </w:tcPr>
          <w:p w14:paraId="1B59BCAD">
            <w:pPr>
              <w:pStyle w:val="10"/>
              <w:spacing w:before="10"/>
              <w:ind w:left="0"/>
              <w:rPr>
                <w:b/>
                <w:sz w:val="21"/>
              </w:rPr>
            </w:pPr>
          </w:p>
          <w:p w14:paraId="49C76418">
            <w:pPr>
              <w:pStyle w:val="10"/>
              <w:spacing w:before="0" w:line="242" w:lineRule="auto"/>
              <w:ind w:left="571" w:right="259" w:hanging="27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Exercise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944" w:type="dxa"/>
          </w:tcPr>
          <w:p w14:paraId="11C94B2C">
            <w:pPr>
              <w:pStyle w:val="10"/>
              <w:spacing w:before="11"/>
              <w:ind w:left="0"/>
              <w:rPr>
                <w:b/>
                <w:sz w:val="33"/>
              </w:rPr>
            </w:pPr>
          </w:p>
          <w:p w14:paraId="547D6877">
            <w:pPr>
              <w:pStyle w:val="10"/>
              <w:spacing w:before="0"/>
              <w:ind w:left="2187" w:right="2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857" w:type="dxa"/>
          </w:tcPr>
          <w:p w14:paraId="04384FC5">
            <w:pPr>
              <w:pStyle w:val="10"/>
              <w:spacing w:before="119" w:line="237" w:lineRule="auto"/>
              <w:ind w:left="610" w:right="432" w:hanging="1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Hours</w:t>
            </w:r>
          </w:p>
        </w:tc>
      </w:tr>
      <w:tr w14:paraId="647174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7" w:hRule="atLeast"/>
        </w:trPr>
        <w:tc>
          <w:tcPr>
            <w:tcW w:w="1445" w:type="dxa"/>
          </w:tcPr>
          <w:p w14:paraId="3469991B">
            <w:pPr>
              <w:pStyle w:val="10"/>
              <w:spacing w:before="11"/>
              <w:ind w:left="0"/>
              <w:rPr>
                <w:b/>
                <w:sz w:val="20"/>
              </w:rPr>
            </w:pPr>
          </w:p>
          <w:p w14:paraId="5D49491C">
            <w:pPr>
              <w:pStyle w:val="10"/>
              <w:spacing w:before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44" w:type="dxa"/>
          </w:tcPr>
          <w:p w14:paraId="2D754361">
            <w:pPr>
              <w:pStyle w:val="10"/>
              <w:spacing w:line="242" w:lineRule="auto"/>
              <w:ind w:left="110" w:right="4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mathematics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4-5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sector</w:t>
            </w:r>
          </w:p>
        </w:tc>
        <w:tc>
          <w:tcPr>
            <w:tcW w:w="1857" w:type="dxa"/>
          </w:tcPr>
          <w:p w14:paraId="2236FA22">
            <w:pPr>
              <w:pStyle w:val="10"/>
              <w:spacing w:before="11"/>
              <w:ind w:left="0"/>
              <w:rPr>
                <w:b/>
                <w:sz w:val="20"/>
              </w:rPr>
            </w:pPr>
          </w:p>
          <w:p w14:paraId="33B4BE53">
            <w:pPr>
              <w:pStyle w:val="10"/>
              <w:spacing w:before="0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39E6CD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1445" w:type="dxa"/>
          </w:tcPr>
          <w:p w14:paraId="5F5C22B8">
            <w:pPr>
              <w:pStyle w:val="10"/>
              <w:spacing w:before="165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44" w:type="dxa"/>
          </w:tcPr>
          <w:p w14:paraId="2633D7A0">
            <w:pPr>
              <w:pStyle w:val="10"/>
              <w:spacing w:before="8" w:line="237" w:lineRule="auto"/>
              <w:ind w:left="110" w:right="408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their handmade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cities</w:t>
            </w:r>
          </w:p>
        </w:tc>
        <w:tc>
          <w:tcPr>
            <w:tcW w:w="1857" w:type="dxa"/>
          </w:tcPr>
          <w:p w14:paraId="0CA71115">
            <w:pPr>
              <w:pStyle w:val="10"/>
              <w:spacing w:before="165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14:paraId="1BF7D4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445" w:type="dxa"/>
          </w:tcPr>
          <w:p w14:paraId="3D8CD5DC">
            <w:pPr>
              <w:pStyle w:val="1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44" w:type="dxa"/>
          </w:tcPr>
          <w:p w14:paraId="132D022B">
            <w:pPr>
              <w:pStyle w:val="10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</w:p>
        </w:tc>
        <w:tc>
          <w:tcPr>
            <w:tcW w:w="1857" w:type="dxa"/>
          </w:tcPr>
          <w:p w14:paraId="34FEF2E7">
            <w:pPr>
              <w:pStyle w:val="10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56FEEA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1445" w:type="dxa"/>
          </w:tcPr>
          <w:p w14:paraId="15EC8E9E">
            <w:pPr>
              <w:pStyle w:val="10"/>
              <w:spacing w:before="10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44" w:type="dxa"/>
          </w:tcPr>
          <w:p w14:paraId="1B13C372">
            <w:pPr>
              <w:pStyle w:val="10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</w:tc>
        <w:tc>
          <w:tcPr>
            <w:tcW w:w="1857" w:type="dxa"/>
          </w:tcPr>
          <w:p w14:paraId="0B40C8AF">
            <w:pPr>
              <w:pStyle w:val="10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013D9A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445" w:type="dxa"/>
          </w:tcPr>
          <w:p w14:paraId="614857E2">
            <w:pPr>
              <w:pStyle w:val="1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44" w:type="dxa"/>
          </w:tcPr>
          <w:p w14:paraId="5D8B0D84">
            <w:pPr>
              <w:pStyle w:val="10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 tells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1857" w:type="dxa"/>
          </w:tcPr>
          <w:p w14:paraId="6F099B74">
            <w:pPr>
              <w:pStyle w:val="10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505F6C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1445" w:type="dxa"/>
          </w:tcPr>
          <w:p w14:paraId="5A6C0B74">
            <w:pPr>
              <w:pStyle w:val="10"/>
              <w:spacing w:before="10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44" w:type="dxa"/>
          </w:tcPr>
          <w:p w14:paraId="239716CE">
            <w:pPr>
              <w:pStyle w:val="10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1857" w:type="dxa"/>
          </w:tcPr>
          <w:p w14:paraId="35597857">
            <w:pPr>
              <w:pStyle w:val="10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399A3A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445" w:type="dxa"/>
          </w:tcPr>
          <w:p w14:paraId="714769BE">
            <w:pPr>
              <w:pStyle w:val="10"/>
              <w:spacing w:before="15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44" w:type="dxa"/>
          </w:tcPr>
          <w:p w14:paraId="238F4998">
            <w:pPr>
              <w:pStyle w:val="10"/>
              <w:spacing w:line="242" w:lineRule="auto"/>
              <w:ind w:left="110" w:right="4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political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1857" w:type="dxa"/>
          </w:tcPr>
          <w:p w14:paraId="12F974B7">
            <w:pPr>
              <w:pStyle w:val="10"/>
              <w:spacing w:before="150"/>
              <w:ind w:left="86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14:paraId="3E98EB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445" w:type="dxa"/>
          </w:tcPr>
          <w:p w14:paraId="7A2A8E94">
            <w:pPr>
              <w:pStyle w:val="1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44" w:type="dxa"/>
          </w:tcPr>
          <w:p w14:paraId="23FEF225">
            <w:pPr>
              <w:pStyle w:val="10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 electronic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1857" w:type="dxa"/>
          </w:tcPr>
          <w:p w14:paraId="160C1051">
            <w:pPr>
              <w:pStyle w:val="10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14:paraId="423C27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1445" w:type="dxa"/>
          </w:tcPr>
          <w:p w14:paraId="0720584A">
            <w:pPr>
              <w:pStyle w:val="10"/>
              <w:spacing w:before="10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944" w:type="dxa"/>
          </w:tcPr>
          <w:p w14:paraId="31942A3A">
            <w:pPr>
              <w:pStyle w:val="10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1857" w:type="dxa"/>
          </w:tcPr>
          <w:p w14:paraId="6A9512D7">
            <w:pPr>
              <w:pStyle w:val="10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14:paraId="21FA7B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445" w:type="dxa"/>
          </w:tcPr>
          <w:p w14:paraId="26F30D67">
            <w:pPr>
              <w:pStyle w:val="10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944" w:type="dxa"/>
          </w:tcPr>
          <w:p w14:paraId="7287C8CD">
            <w:pPr>
              <w:pStyle w:val="10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institution</w:t>
            </w:r>
          </w:p>
        </w:tc>
        <w:tc>
          <w:tcPr>
            <w:tcW w:w="1857" w:type="dxa"/>
          </w:tcPr>
          <w:p w14:paraId="3963CA3D">
            <w:pPr>
              <w:pStyle w:val="10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14:paraId="31252D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445" w:type="dxa"/>
          </w:tcPr>
          <w:p w14:paraId="78BA9D4C">
            <w:pPr>
              <w:pStyle w:val="10"/>
              <w:spacing w:before="107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944" w:type="dxa"/>
          </w:tcPr>
          <w:p w14:paraId="7A03C8A7">
            <w:pPr>
              <w:pStyle w:val="10"/>
              <w:spacing w:before="107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publish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educational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</w:p>
        </w:tc>
        <w:tc>
          <w:tcPr>
            <w:tcW w:w="1857" w:type="dxa"/>
          </w:tcPr>
          <w:p w14:paraId="6CEFD521">
            <w:pPr>
              <w:pStyle w:val="10"/>
              <w:spacing w:before="107"/>
              <w:ind w:left="8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14:paraId="26DC07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1445" w:type="dxa"/>
          </w:tcPr>
          <w:p w14:paraId="19553A71">
            <w:pPr>
              <w:pStyle w:val="10"/>
              <w:spacing w:before="9"/>
              <w:ind w:left="0"/>
              <w:rPr>
                <w:b/>
                <w:sz w:val="21"/>
              </w:rPr>
            </w:pPr>
          </w:p>
          <w:p w14:paraId="1473E649">
            <w:pPr>
              <w:pStyle w:val="10"/>
              <w:spacing w:before="0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944" w:type="dxa"/>
          </w:tcPr>
          <w:p w14:paraId="2E4BA124">
            <w:pPr>
              <w:pStyle w:val="10"/>
              <w:spacing w:before="223" w:line="274" w:lineRule="exact"/>
              <w:ind w:left="110" w:right="40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website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1857" w:type="dxa"/>
          </w:tcPr>
          <w:p w14:paraId="4FDE509B">
            <w:pPr>
              <w:pStyle w:val="10"/>
              <w:spacing w:before="9"/>
              <w:ind w:left="0"/>
              <w:rPr>
                <w:b/>
                <w:sz w:val="21"/>
              </w:rPr>
            </w:pPr>
          </w:p>
          <w:p w14:paraId="2C297491">
            <w:pPr>
              <w:pStyle w:val="10"/>
              <w:spacing w:before="0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53F541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445" w:type="dxa"/>
          </w:tcPr>
          <w:p w14:paraId="47684266">
            <w:pPr>
              <w:pStyle w:val="10"/>
              <w:spacing w:before="111"/>
              <w:ind w:left="580" w:right="57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944" w:type="dxa"/>
          </w:tcPr>
          <w:p w14:paraId="1901AD67">
            <w:pPr>
              <w:pStyle w:val="10"/>
              <w:spacing w:before="222"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food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</w:tc>
        <w:tc>
          <w:tcPr>
            <w:tcW w:w="1857" w:type="dxa"/>
          </w:tcPr>
          <w:p w14:paraId="634B92F1">
            <w:pPr>
              <w:pStyle w:val="10"/>
              <w:spacing w:before="111"/>
              <w:ind w:left="8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45A66E88">
      <w:pPr>
        <w:spacing w:after="0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14BB3DCA">
      <w:pPr>
        <w:pStyle w:val="6"/>
        <w:rPr>
          <w:b/>
          <w:sz w:val="20"/>
        </w:rPr>
      </w:pPr>
    </w:p>
    <w:p w14:paraId="5B0E6F54">
      <w:pPr>
        <w:pStyle w:val="6"/>
        <w:rPr>
          <w:b/>
          <w:sz w:val="20"/>
        </w:rPr>
      </w:pPr>
    </w:p>
    <w:p w14:paraId="44DEB08F">
      <w:pPr>
        <w:pStyle w:val="6"/>
        <w:spacing w:before="1"/>
        <w:rPr>
          <w:b/>
          <w:sz w:val="22"/>
        </w:rPr>
      </w:pPr>
    </w:p>
    <w:p w14:paraId="6CE6C9F4">
      <w:pPr>
        <w:spacing w:before="0"/>
        <w:ind w:left="110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Course</w:t>
      </w:r>
      <w:r>
        <w:rPr>
          <w:b/>
          <w:spacing w:val="-6"/>
          <w:sz w:val="22"/>
          <w:u w:val="single"/>
        </w:rPr>
        <w:t xml:space="preserve"> </w:t>
      </w:r>
      <w:r>
        <w:rPr>
          <w:b/>
          <w:sz w:val="22"/>
          <w:u w:val="single"/>
        </w:rPr>
        <w:t>Outcomes</w:t>
      </w:r>
      <w:r>
        <w:rPr>
          <w:b/>
          <w:spacing w:val="-3"/>
          <w:sz w:val="22"/>
          <w:u w:val="single"/>
        </w:rPr>
        <w:t xml:space="preserve"> </w:t>
      </w:r>
      <w:r>
        <w:rPr>
          <w:b/>
          <w:sz w:val="22"/>
          <w:u w:val="single"/>
        </w:rPr>
        <w:t>(COs)</w:t>
      </w:r>
    </w:p>
    <w:p w14:paraId="6D30191E">
      <w:pPr>
        <w:tabs>
          <w:tab w:val="left" w:pos="7587"/>
        </w:tabs>
        <w:spacing w:before="180"/>
        <w:ind w:left="1110" w:right="0" w:firstLine="0"/>
        <w:jc w:val="left"/>
        <w:rPr>
          <w:b/>
          <w:sz w:val="22"/>
        </w:rPr>
      </w:pPr>
      <w:r>
        <w:rPr>
          <w:b/>
          <w:sz w:val="22"/>
        </w:rPr>
        <w:t>Course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Name: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Design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Processes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Perspectives</w:t>
      </w:r>
      <w:r>
        <w:rPr>
          <w:b/>
          <w:sz w:val="22"/>
        </w:rPr>
        <w:tab/>
      </w:r>
      <w:r>
        <w:rPr>
          <w:b/>
          <w:sz w:val="22"/>
        </w:rPr>
        <w:t>Course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Code: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CD19341</w:t>
      </w:r>
    </w:p>
    <w:p w14:paraId="30301D50">
      <w:pPr>
        <w:pStyle w:val="6"/>
        <w:rPr>
          <w:b/>
          <w:sz w:val="20"/>
        </w:rPr>
      </w:pPr>
    </w:p>
    <w:p w14:paraId="6DC21185">
      <w:pPr>
        <w:pStyle w:val="6"/>
        <w:spacing w:before="2"/>
        <w:rPr>
          <w:b/>
          <w:sz w:val="22"/>
        </w:rPr>
      </w:pPr>
    </w:p>
    <w:tbl>
      <w:tblPr>
        <w:tblStyle w:val="5"/>
        <w:tblW w:w="0" w:type="auto"/>
        <w:tblInd w:w="10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6"/>
        <w:gridCol w:w="7466"/>
      </w:tblGrid>
      <w:tr w14:paraId="077255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556" w:type="dxa"/>
          </w:tcPr>
          <w:p w14:paraId="1368D1D6">
            <w:pPr>
              <w:pStyle w:val="10"/>
              <w:spacing w:before="20"/>
              <w:ind w:left="115"/>
              <w:rPr>
                <w:sz w:val="22"/>
              </w:rPr>
            </w:pPr>
            <w:r>
              <w:rPr>
                <w:sz w:val="22"/>
              </w:rPr>
              <w:t>Outcome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</w:p>
        </w:tc>
        <w:tc>
          <w:tcPr>
            <w:tcW w:w="7466" w:type="dxa"/>
          </w:tcPr>
          <w:p w14:paraId="1AD3009F">
            <w:pPr>
              <w:pStyle w:val="10"/>
              <w:spacing w:before="20"/>
              <w:ind w:left="115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graphic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phases</w:t>
            </w:r>
          </w:p>
        </w:tc>
      </w:tr>
      <w:tr w14:paraId="0B9452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1556" w:type="dxa"/>
          </w:tcPr>
          <w:p w14:paraId="1E7E4259">
            <w:pPr>
              <w:pStyle w:val="10"/>
              <w:spacing w:before="25"/>
              <w:ind w:left="115"/>
              <w:rPr>
                <w:sz w:val="22"/>
              </w:rPr>
            </w:pPr>
            <w:r>
              <w:rPr>
                <w:sz w:val="22"/>
              </w:rPr>
              <w:t>Outcome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</w:p>
        </w:tc>
        <w:tc>
          <w:tcPr>
            <w:tcW w:w="7466" w:type="dxa"/>
          </w:tcPr>
          <w:p w14:paraId="44829282">
            <w:pPr>
              <w:pStyle w:val="10"/>
              <w:spacing w:before="21"/>
              <w:ind w:left="115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various visual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</w:tr>
      <w:tr w14:paraId="7D1662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1556" w:type="dxa"/>
          </w:tcPr>
          <w:p w14:paraId="6D4BBF27">
            <w:pPr>
              <w:pStyle w:val="10"/>
              <w:spacing w:before="25"/>
              <w:ind w:left="115"/>
              <w:rPr>
                <w:sz w:val="22"/>
              </w:rPr>
            </w:pPr>
            <w:r>
              <w:rPr>
                <w:sz w:val="22"/>
              </w:rPr>
              <w:t>Outcome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</w:p>
        </w:tc>
        <w:tc>
          <w:tcPr>
            <w:tcW w:w="7466" w:type="dxa"/>
          </w:tcPr>
          <w:p w14:paraId="40E0218A">
            <w:pPr>
              <w:pStyle w:val="10"/>
              <w:spacing w:before="20"/>
              <w:ind w:left="115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</w:tr>
      <w:tr w14:paraId="7AA453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556" w:type="dxa"/>
          </w:tcPr>
          <w:p w14:paraId="74AFF226">
            <w:pPr>
              <w:pStyle w:val="10"/>
              <w:spacing w:before="25"/>
              <w:ind w:left="115"/>
              <w:rPr>
                <w:sz w:val="22"/>
              </w:rPr>
            </w:pPr>
            <w:r>
              <w:rPr>
                <w:sz w:val="22"/>
              </w:rPr>
              <w:t>Outcome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4</w:t>
            </w:r>
          </w:p>
        </w:tc>
        <w:tc>
          <w:tcPr>
            <w:tcW w:w="7466" w:type="dxa"/>
          </w:tcPr>
          <w:p w14:paraId="43DD868F">
            <w:pPr>
              <w:pStyle w:val="10"/>
              <w:spacing w:before="20"/>
              <w:ind w:left="115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publishing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advertising</w:t>
            </w:r>
          </w:p>
        </w:tc>
      </w:tr>
      <w:tr w14:paraId="3F28B4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556" w:type="dxa"/>
          </w:tcPr>
          <w:p w14:paraId="13B2523A">
            <w:pPr>
              <w:pStyle w:val="10"/>
              <w:spacing w:before="25"/>
              <w:ind w:left="115"/>
              <w:rPr>
                <w:sz w:val="22"/>
              </w:rPr>
            </w:pPr>
            <w:r>
              <w:rPr>
                <w:sz w:val="22"/>
              </w:rPr>
              <w:t>Outcome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5</w:t>
            </w:r>
          </w:p>
        </w:tc>
        <w:tc>
          <w:tcPr>
            <w:tcW w:w="7466" w:type="dxa"/>
          </w:tcPr>
          <w:p w14:paraId="3A9C3741">
            <w:pPr>
              <w:pStyle w:val="10"/>
              <w:spacing w:before="21"/>
              <w:ind w:left="11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</w:p>
        </w:tc>
      </w:tr>
    </w:tbl>
    <w:p w14:paraId="155EA93A">
      <w:pPr>
        <w:pStyle w:val="6"/>
        <w:rPr>
          <w:b/>
          <w:sz w:val="20"/>
        </w:rPr>
      </w:pPr>
    </w:p>
    <w:p w14:paraId="6CA99769">
      <w:pPr>
        <w:pStyle w:val="6"/>
        <w:spacing w:before="8"/>
        <w:rPr>
          <w:b/>
          <w:sz w:val="22"/>
        </w:rPr>
      </w:pPr>
    </w:p>
    <w:p w14:paraId="42ABECBB">
      <w:pPr>
        <w:spacing w:before="85" w:after="42"/>
        <w:ind w:left="3683" w:right="0" w:firstLine="0"/>
        <w:jc w:val="left"/>
        <w:rPr>
          <w:sz w:val="36"/>
        </w:rPr>
      </w:pPr>
      <w:bookmarkStart w:id="1" w:name="CO-PO –PSO matricesofcourse"/>
      <w:bookmarkEnd w:id="1"/>
      <w:r>
        <w:rPr>
          <w:sz w:val="36"/>
          <w:u w:val="single"/>
        </w:rPr>
        <w:t>CO-PO</w:t>
      </w:r>
      <w:r>
        <w:rPr>
          <w:spacing w:val="-9"/>
          <w:sz w:val="36"/>
          <w:u w:val="single"/>
        </w:rPr>
        <w:t xml:space="preserve"> </w:t>
      </w:r>
      <w:r>
        <w:rPr>
          <w:sz w:val="36"/>
          <w:u w:val="single"/>
        </w:rPr>
        <w:t>–PSO</w:t>
      </w:r>
      <w:r>
        <w:rPr>
          <w:spacing w:val="-5"/>
          <w:sz w:val="36"/>
          <w:u w:val="single"/>
        </w:rPr>
        <w:t xml:space="preserve"> </w:t>
      </w:r>
      <w:r>
        <w:rPr>
          <w:sz w:val="36"/>
          <w:u w:val="single"/>
        </w:rPr>
        <w:t>matricesofcourse</w:t>
      </w:r>
    </w:p>
    <w:tbl>
      <w:tblPr>
        <w:tblStyle w:val="5"/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5"/>
        <w:gridCol w:w="581"/>
        <w:gridCol w:w="581"/>
        <w:gridCol w:w="581"/>
        <w:gridCol w:w="581"/>
        <w:gridCol w:w="579"/>
        <w:gridCol w:w="583"/>
        <w:gridCol w:w="581"/>
        <w:gridCol w:w="581"/>
        <w:gridCol w:w="581"/>
        <w:gridCol w:w="614"/>
        <w:gridCol w:w="610"/>
        <w:gridCol w:w="609"/>
        <w:gridCol w:w="715"/>
        <w:gridCol w:w="715"/>
        <w:gridCol w:w="716"/>
      </w:tblGrid>
      <w:tr w14:paraId="082533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1345" w:type="dxa"/>
          </w:tcPr>
          <w:p w14:paraId="700C064F">
            <w:pPr>
              <w:pStyle w:val="10"/>
              <w:spacing w:before="169"/>
              <w:ind w:left="115"/>
              <w:rPr>
                <w:sz w:val="24"/>
              </w:rPr>
            </w:pPr>
            <w:r>
              <w:rPr>
                <w:sz w:val="24"/>
              </w:rPr>
              <w:t>PO/PSO</w:t>
            </w:r>
          </w:p>
          <w:p w14:paraId="7B24DB03">
            <w:pPr>
              <w:pStyle w:val="10"/>
              <w:ind w:left="0"/>
              <w:rPr>
                <w:sz w:val="21"/>
              </w:rPr>
            </w:pPr>
          </w:p>
          <w:p w14:paraId="0FFCA6A2">
            <w:pPr>
              <w:pStyle w:val="10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CO</w:t>
            </w:r>
          </w:p>
        </w:tc>
        <w:tc>
          <w:tcPr>
            <w:tcW w:w="581" w:type="dxa"/>
          </w:tcPr>
          <w:p w14:paraId="57B5B916">
            <w:pPr>
              <w:pStyle w:val="10"/>
              <w:spacing w:before="0"/>
              <w:ind w:left="0"/>
              <w:rPr>
                <w:sz w:val="26"/>
              </w:rPr>
            </w:pPr>
          </w:p>
          <w:p w14:paraId="5701C6CC">
            <w:pPr>
              <w:pStyle w:val="10"/>
              <w:spacing w:before="1"/>
              <w:ind w:left="0"/>
              <w:rPr>
                <w:sz w:val="21"/>
              </w:rPr>
            </w:pPr>
          </w:p>
          <w:p w14:paraId="2AC773BB">
            <w:pPr>
              <w:pStyle w:val="10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32F660BB">
            <w:pPr>
              <w:pStyle w:val="10"/>
              <w:spacing w:before="0"/>
              <w:ind w:left="0"/>
              <w:rPr>
                <w:sz w:val="26"/>
              </w:rPr>
            </w:pPr>
          </w:p>
          <w:p w14:paraId="69B89207">
            <w:pPr>
              <w:pStyle w:val="10"/>
              <w:spacing w:before="1"/>
              <w:ind w:left="0"/>
              <w:rPr>
                <w:sz w:val="21"/>
              </w:rPr>
            </w:pPr>
          </w:p>
          <w:p w14:paraId="3E5158FA">
            <w:pPr>
              <w:pStyle w:val="10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2D179230">
            <w:pPr>
              <w:pStyle w:val="10"/>
              <w:spacing w:before="0"/>
              <w:ind w:left="0"/>
              <w:rPr>
                <w:sz w:val="26"/>
              </w:rPr>
            </w:pPr>
          </w:p>
          <w:p w14:paraId="20D02FBF">
            <w:pPr>
              <w:pStyle w:val="10"/>
              <w:spacing w:before="1"/>
              <w:ind w:left="0"/>
              <w:rPr>
                <w:sz w:val="21"/>
              </w:rPr>
            </w:pPr>
          </w:p>
          <w:p w14:paraId="1CA7F40F">
            <w:pPr>
              <w:pStyle w:val="10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4A637EFE">
            <w:pPr>
              <w:pStyle w:val="10"/>
              <w:spacing w:before="0"/>
              <w:ind w:left="0"/>
              <w:rPr>
                <w:sz w:val="26"/>
              </w:rPr>
            </w:pPr>
          </w:p>
          <w:p w14:paraId="19291FD4">
            <w:pPr>
              <w:pStyle w:val="10"/>
              <w:spacing w:before="1"/>
              <w:ind w:left="0"/>
              <w:rPr>
                <w:sz w:val="21"/>
              </w:rPr>
            </w:pPr>
          </w:p>
          <w:p w14:paraId="19E5A08C">
            <w:pPr>
              <w:pStyle w:val="10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79" w:type="dxa"/>
            <w:tcBorders>
              <w:right w:val="single" w:color="000000" w:sz="6" w:space="0"/>
            </w:tcBorders>
          </w:tcPr>
          <w:p w14:paraId="1FB0E2FD">
            <w:pPr>
              <w:pStyle w:val="10"/>
              <w:spacing w:before="0"/>
              <w:ind w:left="0"/>
              <w:rPr>
                <w:sz w:val="26"/>
              </w:rPr>
            </w:pPr>
          </w:p>
          <w:p w14:paraId="4016192E">
            <w:pPr>
              <w:pStyle w:val="10"/>
              <w:spacing w:before="1"/>
              <w:ind w:left="0"/>
              <w:rPr>
                <w:sz w:val="21"/>
              </w:rPr>
            </w:pPr>
          </w:p>
          <w:p w14:paraId="2187AF42">
            <w:pPr>
              <w:pStyle w:val="10"/>
              <w:spacing w:before="0" w:line="237" w:lineRule="auto"/>
              <w:ind w:right="125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83" w:type="dxa"/>
            <w:tcBorders>
              <w:left w:val="single" w:color="000000" w:sz="6" w:space="0"/>
            </w:tcBorders>
          </w:tcPr>
          <w:p w14:paraId="1F028D81">
            <w:pPr>
              <w:pStyle w:val="10"/>
              <w:spacing w:before="0"/>
              <w:ind w:left="0"/>
              <w:rPr>
                <w:sz w:val="26"/>
              </w:rPr>
            </w:pPr>
          </w:p>
          <w:p w14:paraId="06B07660">
            <w:pPr>
              <w:pStyle w:val="10"/>
              <w:spacing w:before="1"/>
              <w:ind w:left="0"/>
              <w:rPr>
                <w:sz w:val="21"/>
              </w:rPr>
            </w:pPr>
          </w:p>
          <w:p w14:paraId="6E946802">
            <w:pPr>
              <w:pStyle w:val="10"/>
              <w:spacing w:before="0" w:line="237" w:lineRule="auto"/>
              <w:ind w:right="129"/>
              <w:rPr>
                <w:sz w:val="24"/>
              </w:rPr>
            </w:pPr>
            <w:r>
              <w:rPr>
                <w:sz w:val="24"/>
              </w:rPr>
              <w:t>PO 6</w:t>
            </w:r>
          </w:p>
        </w:tc>
        <w:tc>
          <w:tcPr>
            <w:tcW w:w="581" w:type="dxa"/>
          </w:tcPr>
          <w:p w14:paraId="573120BF">
            <w:pPr>
              <w:pStyle w:val="10"/>
              <w:spacing w:before="0"/>
              <w:ind w:left="0"/>
              <w:rPr>
                <w:sz w:val="26"/>
              </w:rPr>
            </w:pPr>
          </w:p>
          <w:p w14:paraId="26C6B6FB">
            <w:pPr>
              <w:pStyle w:val="10"/>
              <w:spacing w:before="1"/>
              <w:ind w:left="0"/>
              <w:rPr>
                <w:sz w:val="21"/>
              </w:rPr>
            </w:pPr>
          </w:p>
          <w:p w14:paraId="56DF88E5">
            <w:pPr>
              <w:pStyle w:val="10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81" w:type="dxa"/>
          </w:tcPr>
          <w:p w14:paraId="42565758">
            <w:pPr>
              <w:pStyle w:val="10"/>
              <w:spacing w:before="0"/>
              <w:ind w:left="0"/>
              <w:rPr>
                <w:sz w:val="26"/>
              </w:rPr>
            </w:pPr>
          </w:p>
          <w:p w14:paraId="286BB471">
            <w:pPr>
              <w:pStyle w:val="10"/>
              <w:spacing w:before="1"/>
              <w:ind w:left="0"/>
              <w:rPr>
                <w:sz w:val="21"/>
              </w:rPr>
            </w:pPr>
          </w:p>
          <w:p w14:paraId="7F677513">
            <w:pPr>
              <w:pStyle w:val="10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81" w:type="dxa"/>
          </w:tcPr>
          <w:p w14:paraId="31D0A7E4">
            <w:pPr>
              <w:pStyle w:val="10"/>
              <w:spacing w:before="0"/>
              <w:ind w:left="0"/>
              <w:rPr>
                <w:sz w:val="26"/>
              </w:rPr>
            </w:pPr>
          </w:p>
          <w:p w14:paraId="4F255C0A">
            <w:pPr>
              <w:pStyle w:val="10"/>
              <w:spacing w:before="1"/>
              <w:ind w:left="0"/>
              <w:rPr>
                <w:sz w:val="21"/>
              </w:rPr>
            </w:pPr>
          </w:p>
          <w:p w14:paraId="64F07227">
            <w:pPr>
              <w:pStyle w:val="10"/>
              <w:spacing w:before="0" w:line="237" w:lineRule="auto"/>
              <w:ind w:right="130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614" w:type="dxa"/>
          </w:tcPr>
          <w:p w14:paraId="6AC1CCD9">
            <w:pPr>
              <w:pStyle w:val="10"/>
              <w:spacing w:before="0"/>
              <w:ind w:left="0"/>
              <w:rPr>
                <w:sz w:val="26"/>
              </w:rPr>
            </w:pPr>
          </w:p>
          <w:p w14:paraId="6D7E2411">
            <w:pPr>
              <w:pStyle w:val="10"/>
              <w:spacing w:before="1"/>
              <w:ind w:left="0"/>
              <w:rPr>
                <w:sz w:val="21"/>
              </w:rPr>
            </w:pPr>
          </w:p>
          <w:p w14:paraId="250865DE">
            <w:pPr>
              <w:pStyle w:val="10"/>
              <w:spacing w:before="0" w:line="237" w:lineRule="auto"/>
              <w:ind w:right="163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610" w:type="dxa"/>
          </w:tcPr>
          <w:p w14:paraId="47673C99">
            <w:pPr>
              <w:pStyle w:val="10"/>
              <w:spacing w:before="0"/>
              <w:ind w:left="0"/>
              <w:rPr>
                <w:sz w:val="26"/>
              </w:rPr>
            </w:pPr>
          </w:p>
          <w:p w14:paraId="5A5B56B1">
            <w:pPr>
              <w:pStyle w:val="10"/>
              <w:spacing w:before="1"/>
              <w:ind w:left="0"/>
              <w:rPr>
                <w:sz w:val="21"/>
              </w:rPr>
            </w:pPr>
          </w:p>
          <w:p w14:paraId="06A770C0">
            <w:pPr>
              <w:pStyle w:val="10"/>
              <w:spacing w:before="0" w:line="237" w:lineRule="auto"/>
              <w:ind w:right="159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609" w:type="dxa"/>
          </w:tcPr>
          <w:p w14:paraId="2DF8BA92">
            <w:pPr>
              <w:pStyle w:val="10"/>
              <w:spacing w:before="0"/>
              <w:ind w:left="0"/>
              <w:rPr>
                <w:sz w:val="26"/>
              </w:rPr>
            </w:pPr>
          </w:p>
          <w:p w14:paraId="712DD9EB">
            <w:pPr>
              <w:pStyle w:val="10"/>
              <w:spacing w:before="1"/>
              <w:ind w:left="0"/>
              <w:rPr>
                <w:sz w:val="21"/>
              </w:rPr>
            </w:pPr>
          </w:p>
          <w:p w14:paraId="7F173950">
            <w:pPr>
              <w:pStyle w:val="10"/>
              <w:spacing w:before="0" w:line="237" w:lineRule="auto"/>
              <w:ind w:left="115" w:right="157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715" w:type="dxa"/>
          </w:tcPr>
          <w:p w14:paraId="299ABFB6">
            <w:pPr>
              <w:pStyle w:val="10"/>
              <w:spacing w:before="0"/>
              <w:ind w:left="0"/>
              <w:rPr>
                <w:sz w:val="26"/>
              </w:rPr>
            </w:pPr>
          </w:p>
          <w:p w14:paraId="5DEA34A4">
            <w:pPr>
              <w:pStyle w:val="10"/>
              <w:spacing w:before="1"/>
              <w:ind w:left="0"/>
              <w:rPr>
                <w:sz w:val="21"/>
              </w:rPr>
            </w:pPr>
          </w:p>
          <w:p w14:paraId="1A1214B8">
            <w:pPr>
              <w:pStyle w:val="10"/>
              <w:spacing w:before="0" w:line="237" w:lineRule="auto"/>
              <w:ind w:left="115" w:right="129"/>
              <w:rPr>
                <w:sz w:val="24"/>
              </w:rPr>
            </w:pPr>
            <w:r>
              <w:rPr>
                <w:sz w:val="24"/>
              </w:rPr>
              <w:t>PSO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5DC9CD46">
            <w:pPr>
              <w:pStyle w:val="10"/>
              <w:spacing w:before="0"/>
              <w:ind w:left="0"/>
              <w:rPr>
                <w:sz w:val="26"/>
              </w:rPr>
            </w:pPr>
          </w:p>
          <w:p w14:paraId="6C14FB0B">
            <w:pPr>
              <w:pStyle w:val="10"/>
              <w:spacing w:before="1"/>
              <w:ind w:left="0"/>
              <w:rPr>
                <w:sz w:val="21"/>
              </w:rPr>
            </w:pPr>
          </w:p>
          <w:p w14:paraId="758F2CB5">
            <w:pPr>
              <w:pStyle w:val="10"/>
              <w:spacing w:before="0" w:line="237" w:lineRule="auto"/>
              <w:ind w:left="116" w:right="128"/>
              <w:rPr>
                <w:sz w:val="24"/>
              </w:rPr>
            </w:pPr>
            <w:r>
              <w:rPr>
                <w:sz w:val="24"/>
              </w:rPr>
              <w:t>PSO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716" w:type="dxa"/>
          </w:tcPr>
          <w:p w14:paraId="40D8D426">
            <w:pPr>
              <w:pStyle w:val="10"/>
              <w:spacing w:before="0"/>
              <w:ind w:left="0"/>
              <w:rPr>
                <w:sz w:val="26"/>
              </w:rPr>
            </w:pPr>
          </w:p>
          <w:p w14:paraId="7661ADEC">
            <w:pPr>
              <w:pStyle w:val="10"/>
              <w:spacing w:before="1"/>
              <w:ind w:left="0"/>
              <w:rPr>
                <w:sz w:val="21"/>
              </w:rPr>
            </w:pPr>
          </w:p>
          <w:p w14:paraId="70E1B8AA">
            <w:pPr>
              <w:pStyle w:val="10"/>
              <w:spacing w:before="0" w:line="237" w:lineRule="auto"/>
              <w:ind w:left="116" w:right="129"/>
              <w:rPr>
                <w:sz w:val="24"/>
              </w:rPr>
            </w:pPr>
            <w:r>
              <w:rPr>
                <w:sz w:val="24"/>
              </w:rPr>
              <w:t>PSO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14:paraId="2694A0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345" w:type="dxa"/>
          </w:tcPr>
          <w:p w14:paraId="4FA643A0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CD19341.1</w:t>
            </w:r>
          </w:p>
        </w:tc>
        <w:tc>
          <w:tcPr>
            <w:tcW w:w="581" w:type="dxa"/>
          </w:tcPr>
          <w:p w14:paraId="68C71041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1FB88D1C">
            <w:pPr>
              <w:pStyle w:val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4DF3CDBB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59143A0A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9" w:type="dxa"/>
            <w:tcBorders>
              <w:right w:val="single" w:color="000000" w:sz="6" w:space="0"/>
            </w:tcBorders>
          </w:tcPr>
          <w:p w14:paraId="43B529CE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color="000000" w:sz="6" w:space="0"/>
            </w:tcBorders>
          </w:tcPr>
          <w:p w14:paraId="06A27EA8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1A6AD232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4496749A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7DC71228">
            <w:pPr>
              <w:pStyle w:val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14:paraId="0F8E2FBB">
            <w:pPr>
              <w:pStyle w:val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0" w:type="dxa"/>
          </w:tcPr>
          <w:p w14:paraId="01F521B8">
            <w:pPr>
              <w:pStyle w:val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9" w:type="dxa"/>
          </w:tcPr>
          <w:p w14:paraId="2D566368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5" w:type="dxa"/>
          </w:tcPr>
          <w:p w14:paraId="770D4BFE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607CFF2F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7DEC1306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14:paraId="0F4A7F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345" w:type="dxa"/>
          </w:tcPr>
          <w:p w14:paraId="342DA849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CD19341.2</w:t>
            </w:r>
          </w:p>
        </w:tc>
        <w:tc>
          <w:tcPr>
            <w:tcW w:w="581" w:type="dxa"/>
          </w:tcPr>
          <w:p w14:paraId="68D0C39A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75572716">
            <w:pPr>
              <w:pStyle w:val="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46A55F52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767995D8">
            <w:pPr>
              <w:pStyle w:val="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79" w:type="dxa"/>
            <w:tcBorders>
              <w:right w:val="single" w:color="000000" w:sz="6" w:space="0"/>
            </w:tcBorders>
          </w:tcPr>
          <w:p w14:paraId="5CAC0CDC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color="000000" w:sz="6" w:space="0"/>
            </w:tcBorders>
          </w:tcPr>
          <w:p w14:paraId="7FA3DC68">
            <w:pPr>
              <w:pStyle w:val="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3C137584">
            <w:pPr>
              <w:pStyle w:val="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717E2AE7">
            <w:pPr>
              <w:pStyle w:val="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31EE9A44">
            <w:pPr>
              <w:pStyle w:val="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4" w:type="dxa"/>
          </w:tcPr>
          <w:p w14:paraId="023A183E">
            <w:pPr>
              <w:pStyle w:val="1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0" w:type="dxa"/>
          </w:tcPr>
          <w:p w14:paraId="63D6329B">
            <w:pPr>
              <w:pStyle w:val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9" w:type="dxa"/>
          </w:tcPr>
          <w:p w14:paraId="5E030375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17E56A3A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5E17127B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5156D255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14:paraId="457C53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1345" w:type="dxa"/>
          </w:tcPr>
          <w:p w14:paraId="7F039C1E">
            <w:pPr>
              <w:pStyle w:val="10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CD19341.3</w:t>
            </w:r>
          </w:p>
        </w:tc>
        <w:tc>
          <w:tcPr>
            <w:tcW w:w="581" w:type="dxa"/>
          </w:tcPr>
          <w:p w14:paraId="41719518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1D90B2AD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090B32B7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6450A97F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9" w:type="dxa"/>
            <w:tcBorders>
              <w:right w:val="single" w:color="000000" w:sz="6" w:space="0"/>
            </w:tcBorders>
          </w:tcPr>
          <w:p w14:paraId="1AE45A5F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color="000000" w:sz="6" w:space="0"/>
            </w:tcBorders>
          </w:tcPr>
          <w:p w14:paraId="1E87DB1D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136A603F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7A4531A7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81" w:type="dxa"/>
          </w:tcPr>
          <w:p w14:paraId="3EA913F2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4" w:type="dxa"/>
          </w:tcPr>
          <w:p w14:paraId="26B94B66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10" w:type="dxa"/>
          </w:tcPr>
          <w:p w14:paraId="049BE4F0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09" w:type="dxa"/>
          </w:tcPr>
          <w:p w14:paraId="2D7EB395">
            <w:pPr>
              <w:pStyle w:val="10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7FE5D61F">
            <w:pPr>
              <w:pStyle w:val="10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37501ECB">
            <w:pPr>
              <w:pStyle w:val="10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09D757EA">
            <w:pPr>
              <w:pStyle w:val="10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14:paraId="35B31F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1345" w:type="dxa"/>
          </w:tcPr>
          <w:p w14:paraId="737474A1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CD19341.4</w:t>
            </w:r>
          </w:p>
        </w:tc>
        <w:tc>
          <w:tcPr>
            <w:tcW w:w="581" w:type="dxa"/>
          </w:tcPr>
          <w:p w14:paraId="3B5D685D">
            <w:pPr>
              <w:pStyle w:val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367E2A71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62C60963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760A5C22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9" w:type="dxa"/>
            <w:tcBorders>
              <w:right w:val="single" w:color="000000" w:sz="6" w:space="0"/>
            </w:tcBorders>
          </w:tcPr>
          <w:p w14:paraId="4090D01D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color="000000" w:sz="6" w:space="0"/>
            </w:tcBorders>
          </w:tcPr>
          <w:p w14:paraId="18910807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197B56FB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6B23D936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741AAF20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4" w:type="dxa"/>
          </w:tcPr>
          <w:p w14:paraId="605FDA43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0" w:type="dxa"/>
          </w:tcPr>
          <w:p w14:paraId="79C4E67D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09" w:type="dxa"/>
          </w:tcPr>
          <w:p w14:paraId="15E56ACB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5" w:type="dxa"/>
          </w:tcPr>
          <w:p w14:paraId="065103CF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2C1EF8D9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5CAD09DF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71117F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345" w:type="dxa"/>
          </w:tcPr>
          <w:p w14:paraId="0B90E4C7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CD19341.5</w:t>
            </w:r>
          </w:p>
        </w:tc>
        <w:tc>
          <w:tcPr>
            <w:tcW w:w="581" w:type="dxa"/>
          </w:tcPr>
          <w:p w14:paraId="402022B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14:paraId="6E8BBBD5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7655CCF1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28A47C7D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9" w:type="dxa"/>
            <w:tcBorders>
              <w:right w:val="single" w:color="000000" w:sz="6" w:space="0"/>
            </w:tcBorders>
          </w:tcPr>
          <w:p w14:paraId="2F5C617A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" w:type="dxa"/>
            <w:tcBorders>
              <w:left w:val="single" w:color="000000" w:sz="6" w:space="0"/>
            </w:tcBorders>
          </w:tcPr>
          <w:p w14:paraId="60F02CAA">
            <w:pPr>
              <w:pStyle w:val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14:paraId="77930A40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62973E86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14:paraId="742AE260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4" w:type="dxa"/>
          </w:tcPr>
          <w:p w14:paraId="44DFB98D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0" w:type="dxa"/>
          </w:tcPr>
          <w:p w14:paraId="113703C8">
            <w:pPr>
              <w:pStyle w:val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09" w:type="dxa"/>
          </w:tcPr>
          <w:p w14:paraId="4F2021E0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5" w:type="dxa"/>
          </w:tcPr>
          <w:p w14:paraId="32ED029F">
            <w:pPr>
              <w:pStyle w:val="10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" w:type="dxa"/>
          </w:tcPr>
          <w:p w14:paraId="2F75190D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6" w:type="dxa"/>
          </w:tcPr>
          <w:p w14:paraId="293E370C">
            <w:pPr>
              <w:pStyle w:val="10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548C50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1345" w:type="dxa"/>
          </w:tcPr>
          <w:p w14:paraId="44E5D9D9">
            <w:pPr>
              <w:pStyle w:val="10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581" w:type="dxa"/>
          </w:tcPr>
          <w:p w14:paraId="69603780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81" w:type="dxa"/>
          </w:tcPr>
          <w:p w14:paraId="1E5852B6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581" w:type="dxa"/>
          </w:tcPr>
          <w:p w14:paraId="5CB74C83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81" w:type="dxa"/>
          </w:tcPr>
          <w:p w14:paraId="1CC2B1AF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579" w:type="dxa"/>
            <w:tcBorders>
              <w:right w:val="single" w:color="000000" w:sz="6" w:space="0"/>
            </w:tcBorders>
          </w:tcPr>
          <w:p w14:paraId="38AFBAA9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583" w:type="dxa"/>
            <w:tcBorders>
              <w:left w:val="single" w:color="000000" w:sz="6" w:space="0"/>
            </w:tcBorders>
          </w:tcPr>
          <w:p w14:paraId="01682E2A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81" w:type="dxa"/>
          </w:tcPr>
          <w:p w14:paraId="3EB3E0EB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81" w:type="dxa"/>
          </w:tcPr>
          <w:p w14:paraId="653CEE2E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581" w:type="dxa"/>
          </w:tcPr>
          <w:p w14:paraId="31820D5E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614" w:type="dxa"/>
          </w:tcPr>
          <w:p w14:paraId="6EA6DE6F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610" w:type="dxa"/>
          </w:tcPr>
          <w:p w14:paraId="18E5510B">
            <w:pPr>
              <w:pStyle w:val="10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09" w:type="dxa"/>
          </w:tcPr>
          <w:p w14:paraId="3281FBDB">
            <w:pPr>
              <w:pStyle w:val="10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715" w:type="dxa"/>
          </w:tcPr>
          <w:p w14:paraId="2D24E7F8">
            <w:pPr>
              <w:pStyle w:val="10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715" w:type="dxa"/>
          </w:tcPr>
          <w:p w14:paraId="0735381D">
            <w:pPr>
              <w:pStyle w:val="10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716" w:type="dxa"/>
          </w:tcPr>
          <w:p w14:paraId="73552B63">
            <w:pPr>
              <w:pStyle w:val="10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</w:tr>
    </w:tbl>
    <w:p w14:paraId="3CCBB6D7">
      <w:pPr>
        <w:pStyle w:val="6"/>
        <w:rPr>
          <w:sz w:val="40"/>
        </w:rPr>
      </w:pPr>
    </w:p>
    <w:p w14:paraId="6B1364CC">
      <w:pPr>
        <w:pStyle w:val="6"/>
        <w:spacing w:before="324"/>
        <w:ind w:left="1100"/>
      </w:pPr>
      <w:r>
        <w:t>Note:</w:t>
      </w:r>
      <w:r>
        <w:rPr>
          <w:spacing w:val="-5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correlation levels</w:t>
      </w:r>
      <w:r>
        <w:rPr>
          <w:spacing w:val="-4"/>
        </w:rPr>
        <w:t xml:space="preserve"> </w:t>
      </w:r>
      <w:r>
        <w:t>1,2</w:t>
      </w:r>
      <w:r>
        <w:rPr>
          <w:spacing w:val="-5"/>
        </w:rPr>
        <w:t xml:space="preserve"> </w:t>
      </w:r>
      <w:r>
        <w:t>or 3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defined</w:t>
      </w:r>
      <w:r>
        <w:rPr>
          <w:spacing w:val="3"/>
        </w:rPr>
        <w:t xml:space="preserve"> </w:t>
      </w:r>
      <w:r>
        <w:t>below:</w:t>
      </w:r>
    </w:p>
    <w:p w14:paraId="3D05F3E4">
      <w:pPr>
        <w:pStyle w:val="6"/>
        <w:rPr>
          <w:sz w:val="26"/>
        </w:rPr>
      </w:pPr>
    </w:p>
    <w:p w14:paraId="5E701966">
      <w:pPr>
        <w:pStyle w:val="6"/>
        <w:spacing w:before="9"/>
        <w:rPr>
          <w:sz w:val="21"/>
        </w:rPr>
      </w:pPr>
    </w:p>
    <w:p w14:paraId="7541B2AE">
      <w:pPr>
        <w:pStyle w:val="6"/>
        <w:ind w:left="1100"/>
      </w:pPr>
      <w:r>
        <w:t>1:</w:t>
      </w:r>
      <w:r>
        <w:rPr>
          <w:spacing w:val="-3"/>
        </w:rPr>
        <w:t xml:space="preserve"> </w:t>
      </w:r>
      <w:r>
        <w:t>Slight(Low)</w:t>
      </w:r>
      <w:r>
        <w:rPr>
          <w:spacing w:val="-7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Moderate(Medium)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Substantial(High)</w:t>
      </w:r>
      <w:r>
        <w:rPr>
          <w:spacing w:val="-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correlation,</w:t>
      </w:r>
      <w:r>
        <w:rPr>
          <w:spacing w:val="-1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“-“</w:t>
      </w:r>
    </w:p>
    <w:p w14:paraId="13C8CB2C">
      <w:pPr>
        <w:spacing w:after="0"/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5E766A6D">
      <w:pPr>
        <w:pStyle w:val="6"/>
        <w:rPr>
          <w:sz w:val="20"/>
        </w:rPr>
      </w:pPr>
    </w:p>
    <w:p w14:paraId="4C938E42">
      <w:pPr>
        <w:pStyle w:val="6"/>
        <w:rPr>
          <w:sz w:val="20"/>
        </w:rPr>
      </w:pPr>
    </w:p>
    <w:p w14:paraId="57F27E12">
      <w:pPr>
        <w:pStyle w:val="6"/>
        <w:spacing w:before="3"/>
        <w:rPr>
          <w:sz w:val="17"/>
        </w:rPr>
      </w:pPr>
    </w:p>
    <w:p w14:paraId="7306C0B0">
      <w:pPr>
        <w:spacing w:before="90" w:line="520" w:lineRule="auto"/>
        <w:ind w:left="1100" w:right="8537" w:hanging="24"/>
        <w:jc w:val="left"/>
        <w:rPr>
          <w:b/>
          <w:sz w:val="24"/>
        </w:rPr>
      </w:pPr>
      <w:r>
        <w:rPr>
          <w:b/>
          <w:sz w:val="24"/>
        </w:rPr>
        <w:t>Expt. No.:1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0BAEE6EF">
      <w:pPr>
        <w:pStyle w:val="2"/>
        <w:spacing w:before="215" w:line="261" w:lineRule="auto"/>
        <w:ind w:left="4865" w:right="267" w:hanging="3553"/>
        <w:rPr>
          <w:u w:val="none"/>
        </w:rPr>
      </w:pPr>
      <w:bookmarkStart w:id="2" w:name="Design to teach mathematics to the child"/>
      <w:bookmarkEnd w:id="2"/>
      <w:r>
        <w:rPr>
          <w:u w:val="thick"/>
        </w:rPr>
        <w:t>Design</w:t>
      </w:r>
      <w:r>
        <w:rPr>
          <w:spacing w:val="-8"/>
          <w:u w:val="thick"/>
        </w:rPr>
        <w:t xml:space="preserve"> </w:t>
      </w:r>
      <w:r>
        <w:rPr>
          <w:u w:val="thick"/>
        </w:rPr>
        <w:t>to</w:t>
      </w:r>
      <w:r>
        <w:rPr>
          <w:spacing w:val="-5"/>
          <w:u w:val="thick"/>
        </w:rPr>
        <w:t xml:space="preserve"> </w:t>
      </w:r>
      <w:r>
        <w:rPr>
          <w:u w:val="thick"/>
        </w:rPr>
        <w:t>teach</w:t>
      </w:r>
      <w:r>
        <w:rPr>
          <w:spacing w:val="-8"/>
          <w:u w:val="thick"/>
        </w:rPr>
        <w:t xml:space="preserve"> </w:t>
      </w:r>
      <w:r>
        <w:rPr>
          <w:u w:val="thick"/>
        </w:rPr>
        <w:t>mathematics</w:t>
      </w:r>
      <w:r>
        <w:rPr>
          <w:spacing w:val="2"/>
          <w:u w:val="thick"/>
        </w:rPr>
        <w:t xml:space="preserve"> </w:t>
      </w:r>
      <w:r>
        <w:rPr>
          <w:u w:val="thick"/>
        </w:rPr>
        <w:t>to</w:t>
      </w:r>
      <w:r>
        <w:rPr>
          <w:spacing w:val="-6"/>
          <w:u w:val="thick"/>
        </w:rPr>
        <w:t xml:space="preserve"> </w:t>
      </w:r>
      <w:r>
        <w:rPr>
          <w:u w:val="thick"/>
        </w:rPr>
        <w:t>the children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2"/>
          <w:u w:val="thick"/>
        </w:rPr>
        <w:t xml:space="preserve"> </w:t>
      </w:r>
      <w:r>
        <w:rPr>
          <w:u w:val="thick"/>
        </w:rPr>
        <w:t>4-5</w:t>
      </w:r>
      <w:r>
        <w:rPr>
          <w:spacing w:val="-2"/>
          <w:u w:val="thick"/>
        </w:rPr>
        <w:t xml:space="preserve"> </w:t>
      </w:r>
      <w:r>
        <w:rPr>
          <w:u w:val="thick"/>
        </w:rPr>
        <w:t>years age in</w:t>
      </w:r>
      <w:r>
        <w:rPr>
          <w:spacing w:val="-8"/>
          <w:u w:val="thick"/>
        </w:rPr>
        <w:t xml:space="preserve"> </w:t>
      </w:r>
      <w:r>
        <w:rPr>
          <w:u w:val="thick"/>
        </w:rPr>
        <w:t>school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67"/>
          <w:u w:val="none"/>
        </w:rPr>
        <w:t xml:space="preserve"> </w:t>
      </w:r>
      <w:r>
        <w:rPr>
          <w:u w:val="thick"/>
        </w:rPr>
        <w:t>Rural sector</w:t>
      </w:r>
    </w:p>
    <w:p w14:paraId="21033537">
      <w:pPr>
        <w:pStyle w:val="6"/>
        <w:rPr>
          <w:b/>
          <w:sz w:val="17"/>
        </w:rPr>
      </w:pPr>
    </w:p>
    <w:p w14:paraId="313C1661">
      <w:pPr>
        <w:pStyle w:val="6"/>
        <w:spacing w:before="90" w:line="259" w:lineRule="auto"/>
        <w:ind w:left="1110" w:right="53" w:hanging="10"/>
      </w:pPr>
      <w:r>
        <w:rPr>
          <w:b/>
        </w:rPr>
        <w:t xml:space="preserve">Aim: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teaching</w:t>
      </w:r>
      <w:r>
        <w:rPr>
          <w:spacing w:val="2"/>
        </w:rPr>
        <w:t xml:space="preserve"> </w:t>
      </w:r>
      <w:r>
        <w:t>mathematics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children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4-5</w:t>
      </w:r>
      <w:r>
        <w:rPr>
          <w:spacing w:val="2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age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rural</w:t>
      </w:r>
      <w:r>
        <w:rPr>
          <w:spacing w:val="-7"/>
        </w:rPr>
        <w:t xml:space="preserve"> </w:t>
      </w:r>
      <w:r>
        <w:t>sector.</w:t>
      </w:r>
    </w:p>
    <w:p w14:paraId="7D8907C2">
      <w:pPr>
        <w:pStyle w:val="6"/>
        <w:spacing w:before="9"/>
        <w:rPr>
          <w:sz w:val="25"/>
        </w:rPr>
      </w:pPr>
    </w:p>
    <w:p w14:paraId="42C7C0B3">
      <w:pPr>
        <w:spacing w:before="1"/>
        <w:ind w:left="1100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Figma,</w:t>
      </w:r>
      <w:r>
        <w:rPr>
          <w:spacing w:val="-7"/>
          <w:sz w:val="24"/>
        </w:rPr>
        <w:t xml:space="preserve"> </w:t>
      </w:r>
      <w:r>
        <w:rPr>
          <w:sz w:val="24"/>
        </w:rPr>
        <w:t>Photoshop</w:t>
      </w:r>
    </w:p>
    <w:p w14:paraId="73C24E99">
      <w:pPr>
        <w:pStyle w:val="6"/>
        <w:rPr>
          <w:sz w:val="26"/>
        </w:rPr>
      </w:pPr>
    </w:p>
    <w:p w14:paraId="3F128A89">
      <w:pPr>
        <w:pStyle w:val="6"/>
        <w:spacing w:before="6"/>
        <w:rPr>
          <w:sz w:val="28"/>
        </w:rPr>
      </w:pPr>
    </w:p>
    <w:p w14:paraId="39DCE66E">
      <w:pPr>
        <w:pStyle w:val="3"/>
        <w:spacing w:before="0"/>
        <w:ind w:left="1100"/>
      </w:pPr>
      <w:r>
        <w:t>Steps:</w:t>
      </w:r>
    </w:p>
    <w:p w14:paraId="36684A15">
      <w:pPr>
        <w:pStyle w:val="6"/>
        <w:rPr>
          <w:b/>
          <w:sz w:val="26"/>
        </w:rPr>
      </w:pPr>
    </w:p>
    <w:p w14:paraId="1D2204C2">
      <w:pPr>
        <w:pStyle w:val="6"/>
        <w:rPr>
          <w:b/>
          <w:sz w:val="26"/>
        </w:rPr>
      </w:pPr>
    </w:p>
    <w:p w14:paraId="598D2865">
      <w:pPr>
        <w:pStyle w:val="9"/>
        <w:numPr>
          <w:ilvl w:val="0"/>
          <w:numId w:val="1"/>
        </w:numPr>
        <w:tabs>
          <w:tab w:val="left" w:pos="1821"/>
        </w:tabs>
        <w:spacing w:before="22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43322AA6">
      <w:pPr>
        <w:pStyle w:val="6"/>
        <w:spacing w:before="11"/>
        <w:rPr>
          <w:sz w:val="23"/>
        </w:rPr>
      </w:pPr>
    </w:p>
    <w:p w14:paraId="4506267B">
      <w:pPr>
        <w:pStyle w:val="9"/>
        <w:numPr>
          <w:ilvl w:val="0"/>
          <w:numId w:val="1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520FA675">
      <w:pPr>
        <w:pStyle w:val="6"/>
        <w:spacing w:before="7"/>
        <w:rPr>
          <w:sz w:val="23"/>
        </w:rPr>
      </w:pPr>
    </w:p>
    <w:p w14:paraId="48D3CF14">
      <w:pPr>
        <w:pStyle w:val="9"/>
        <w:numPr>
          <w:ilvl w:val="0"/>
          <w:numId w:val="1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4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411D2A38">
      <w:pPr>
        <w:pStyle w:val="6"/>
      </w:pPr>
    </w:p>
    <w:p w14:paraId="4147544C">
      <w:pPr>
        <w:pStyle w:val="9"/>
        <w:numPr>
          <w:ilvl w:val="0"/>
          <w:numId w:val="1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1"/>
          <w:sz w:val="24"/>
        </w:rPr>
        <w:t xml:space="preserve"> </w:t>
      </w:r>
      <w:r>
        <w:rPr>
          <w:sz w:val="24"/>
        </w:rPr>
        <w:t>fonts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used.</w:t>
      </w:r>
    </w:p>
    <w:p w14:paraId="6203BD58">
      <w:pPr>
        <w:pStyle w:val="6"/>
      </w:pPr>
    </w:p>
    <w:p w14:paraId="5F3F241E">
      <w:pPr>
        <w:pStyle w:val="9"/>
        <w:numPr>
          <w:ilvl w:val="0"/>
          <w:numId w:val="1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another.</w:t>
      </w:r>
    </w:p>
    <w:p w14:paraId="361F443F">
      <w:pPr>
        <w:pStyle w:val="6"/>
        <w:spacing w:before="7"/>
        <w:rPr>
          <w:sz w:val="23"/>
        </w:rPr>
      </w:pPr>
    </w:p>
    <w:p w14:paraId="1204C437">
      <w:pPr>
        <w:pStyle w:val="9"/>
        <w:numPr>
          <w:ilvl w:val="0"/>
          <w:numId w:val="1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included.</w:t>
      </w:r>
    </w:p>
    <w:p w14:paraId="059CC23A">
      <w:pPr>
        <w:spacing w:after="0" w:line="240" w:lineRule="auto"/>
        <w:jc w:val="left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30B23613">
      <w:pPr>
        <w:pStyle w:val="3"/>
        <w:ind w:left="1100"/>
      </w:pPr>
      <w:r>
        <w:t>Output:</w:t>
      </w:r>
    </w:p>
    <w:p w14:paraId="6F631472">
      <w:pPr>
        <w:pStyle w:val="6"/>
        <w:rPr>
          <w:b/>
          <w:sz w:val="20"/>
        </w:rPr>
      </w:pPr>
    </w:p>
    <w:p w14:paraId="49D489F2">
      <w:pPr>
        <w:pStyle w:val="6"/>
        <w:rPr>
          <w:b/>
          <w:sz w:val="20"/>
        </w:rPr>
      </w:pPr>
    </w:p>
    <w:p w14:paraId="655061ED">
      <w:pPr>
        <w:pStyle w:val="6"/>
        <w:rPr>
          <w:b/>
          <w:sz w:val="20"/>
        </w:rPr>
      </w:pPr>
    </w:p>
    <w:p w14:paraId="7683B2AA">
      <w:pPr>
        <w:pStyle w:val="6"/>
        <w:rPr>
          <w:b/>
          <w:sz w:val="20"/>
        </w:rPr>
      </w:pPr>
    </w:p>
    <w:p w14:paraId="2000686B">
      <w:pPr>
        <w:pStyle w:val="6"/>
        <w:rPr>
          <w:b/>
          <w:sz w:val="20"/>
        </w:rPr>
      </w:pPr>
    </w:p>
    <w:p w14:paraId="7285F5B9">
      <w:pPr>
        <w:pStyle w:val="6"/>
        <w:spacing w:before="3"/>
        <w:rPr>
          <w:b/>
          <w:sz w:val="28"/>
        </w:rPr>
      </w:pPr>
      <w:r>
        <w:drawing>
          <wp:inline distT="0" distB="0" distL="114300" distR="114300">
            <wp:extent cx="5657850" cy="3779520"/>
            <wp:effectExtent l="0" t="0" r="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A5B1">
      <w:pPr>
        <w:pStyle w:val="6"/>
        <w:rPr>
          <w:b/>
          <w:sz w:val="26"/>
        </w:rPr>
      </w:pPr>
    </w:p>
    <w:p w14:paraId="0F82F961">
      <w:pPr>
        <w:pStyle w:val="6"/>
        <w:rPr>
          <w:b/>
          <w:sz w:val="26"/>
        </w:rPr>
      </w:pPr>
    </w:p>
    <w:p w14:paraId="097AB8F1">
      <w:pPr>
        <w:pStyle w:val="6"/>
        <w:rPr>
          <w:b/>
          <w:sz w:val="26"/>
        </w:rPr>
      </w:pPr>
    </w:p>
    <w:p w14:paraId="1D908BDD">
      <w:pPr>
        <w:pStyle w:val="6"/>
        <w:rPr>
          <w:b/>
          <w:sz w:val="26"/>
        </w:rPr>
      </w:pPr>
    </w:p>
    <w:p w14:paraId="6B312822">
      <w:pPr>
        <w:pStyle w:val="6"/>
        <w:rPr>
          <w:b/>
          <w:sz w:val="26"/>
        </w:rPr>
      </w:pPr>
    </w:p>
    <w:p w14:paraId="16E9AB27">
      <w:pPr>
        <w:pStyle w:val="6"/>
        <w:rPr>
          <w:b/>
          <w:sz w:val="26"/>
        </w:rPr>
      </w:pPr>
    </w:p>
    <w:p w14:paraId="0D69FDA7">
      <w:pPr>
        <w:pStyle w:val="6"/>
        <w:rPr>
          <w:b/>
          <w:sz w:val="26"/>
        </w:rPr>
      </w:pPr>
    </w:p>
    <w:p w14:paraId="20CD3820">
      <w:pPr>
        <w:pStyle w:val="6"/>
        <w:rPr>
          <w:b/>
          <w:sz w:val="26"/>
        </w:rPr>
      </w:pPr>
    </w:p>
    <w:p w14:paraId="77EFA538">
      <w:pPr>
        <w:pStyle w:val="6"/>
        <w:rPr>
          <w:b/>
          <w:sz w:val="26"/>
        </w:rPr>
      </w:pPr>
    </w:p>
    <w:p w14:paraId="6D304740">
      <w:pPr>
        <w:pStyle w:val="6"/>
        <w:rPr>
          <w:b/>
          <w:sz w:val="26"/>
        </w:rPr>
      </w:pPr>
    </w:p>
    <w:p w14:paraId="4A12BC24">
      <w:pPr>
        <w:pStyle w:val="6"/>
        <w:spacing w:before="7"/>
        <w:rPr>
          <w:b/>
          <w:sz w:val="26"/>
        </w:rPr>
      </w:pPr>
    </w:p>
    <w:p w14:paraId="7EBB902B">
      <w:pPr>
        <w:pStyle w:val="6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4B28769B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07A6A069">
      <w:pPr>
        <w:pStyle w:val="3"/>
        <w:spacing w:line="518" w:lineRule="auto"/>
        <w:ind w:right="8527"/>
      </w:pPr>
      <w:r>
        <w:t>Expt. No.:2</w:t>
      </w:r>
      <w:r>
        <w:rPr>
          <w:spacing w:val="-57"/>
        </w:rPr>
        <w:t xml:space="preserve"> </w:t>
      </w:r>
      <w:r>
        <w:t>Date:</w:t>
      </w:r>
    </w:p>
    <w:p w14:paraId="41499F67">
      <w:pPr>
        <w:spacing w:before="0" w:line="275" w:lineRule="exact"/>
        <w:ind w:left="1364" w:right="977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Design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help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people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sell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their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handmade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products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metro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cities</w:t>
      </w:r>
    </w:p>
    <w:p w14:paraId="66832C1D">
      <w:pPr>
        <w:pStyle w:val="6"/>
        <w:rPr>
          <w:b/>
          <w:sz w:val="20"/>
        </w:rPr>
      </w:pPr>
    </w:p>
    <w:p w14:paraId="54C0C43E">
      <w:pPr>
        <w:pStyle w:val="6"/>
        <w:spacing w:before="7"/>
        <w:rPr>
          <w:b/>
          <w:sz w:val="26"/>
        </w:rPr>
      </w:pPr>
    </w:p>
    <w:p w14:paraId="07045B91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sell</w:t>
      </w:r>
      <w:r>
        <w:rPr>
          <w:spacing w:val="-6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handmade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metro</w:t>
      </w:r>
      <w:r>
        <w:rPr>
          <w:spacing w:val="-2"/>
        </w:rPr>
        <w:t xml:space="preserve"> </w:t>
      </w:r>
      <w:r>
        <w:t>cities</w:t>
      </w:r>
    </w:p>
    <w:p w14:paraId="6824AD3E">
      <w:pPr>
        <w:pStyle w:val="6"/>
        <w:spacing w:before="9"/>
        <w:rPr>
          <w:sz w:val="27"/>
        </w:rPr>
      </w:pPr>
    </w:p>
    <w:p w14:paraId="3FC68C96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Figma,</w:t>
      </w:r>
      <w:r>
        <w:rPr>
          <w:spacing w:val="-7"/>
          <w:sz w:val="24"/>
        </w:rPr>
        <w:t xml:space="preserve"> </w:t>
      </w:r>
      <w:r>
        <w:rPr>
          <w:sz w:val="24"/>
        </w:rPr>
        <w:t>Photoshop</w:t>
      </w:r>
    </w:p>
    <w:p w14:paraId="4E6B9AA7">
      <w:pPr>
        <w:pStyle w:val="6"/>
        <w:rPr>
          <w:sz w:val="26"/>
        </w:rPr>
      </w:pPr>
    </w:p>
    <w:p w14:paraId="318BC817">
      <w:pPr>
        <w:pStyle w:val="6"/>
        <w:rPr>
          <w:sz w:val="26"/>
        </w:rPr>
      </w:pPr>
    </w:p>
    <w:p w14:paraId="4C17FDB8">
      <w:pPr>
        <w:pStyle w:val="6"/>
        <w:spacing w:before="2"/>
      </w:pPr>
    </w:p>
    <w:p w14:paraId="49ACE278">
      <w:pPr>
        <w:pStyle w:val="3"/>
        <w:spacing w:before="1"/>
      </w:pPr>
      <w:r>
        <w:t>Steps:</w:t>
      </w:r>
    </w:p>
    <w:p w14:paraId="2AEA611C">
      <w:pPr>
        <w:pStyle w:val="6"/>
        <w:rPr>
          <w:b/>
          <w:sz w:val="26"/>
        </w:rPr>
      </w:pPr>
    </w:p>
    <w:p w14:paraId="37F9BB5E">
      <w:pPr>
        <w:pStyle w:val="6"/>
        <w:rPr>
          <w:b/>
          <w:sz w:val="26"/>
        </w:rPr>
      </w:pPr>
    </w:p>
    <w:p w14:paraId="26CEEED5">
      <w:pPr>
        <w:pStyle w:val="9"/>
        <w:numPr>
          <w:ilvl w:val="0"/>
          <w:numId w:val="2"/>
        </w:numPr>
        <w:tabs>
          <w:tab w:val="left" w:pos="1821"/>
        </w:tabs>
        <w:spacing w:before="225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0E06AE5A">
      <w:pPr>
        <w:pStyle w:val="6"/>
        <w:spacing w:before="7"/>
        <w:rPr>
          <w:sz w:val="23"/>
        </w:rPr>
      </w:pPr>
    </w:p>
    <w:p w14:paraId="2A1871E6">
      <w:pPr>
        <w:pStyle w:val="9"/>
        <w:numPr>
          <w:ilvl w:val="0"/>
          <w:numId w:val="2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6C66C194">
      <w:pPr>
        <w:pStyle w:val="6"/>
      </w:pPr>
    </w:p>
    <w:p w14:paraId="0F63A84C">
      <w:pPr>
        <w:pStyle w:val="9"/>
        <w:numPr>
          <w:ilvl w:val="0"/>
          <w:numId w:val="2"/>
        </w:numPr>
        <w:tabs>
          <w:tab w:val="left" w:pos="1821"/>
        </w:tabs>
        <w:spacing w:before="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0B29BA66">
      <w:pPr>
        <w:pStyle w:val="6"/>
        <w:spacing w:before="6"/>
        <w:rPr>
          <w:sz w:val="23"/>
        </w:rPr>
      </w:pPr>
    </w:p>
    <w:p w14:paraId="37C6E374">
      <w:pPr>
        <w:pStyle w:val="9"/>
        <w:numPr>
          <w:ilvl w:val="0"/>
          <w:numId w:val="2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1"/>
          <w:sz w:val="24"/>
        </w:rPr>
        <w:t xml:space="preserve"> </w:t>
      </w:r>
      <w:r>
        <w:rPr>
          <w:sz w:val="24"/>
        </w:rPr>
        <w:t>fonts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used.</w:t>
      </w:r>
    </w:p>
    <w:p w14:paraId="1B6FDC21">
      <w:pPr>
        <w:pStyle w:val="6"/>
      </w:pPr>
    </w:p>
    <w:p w14:paraId="3F9B543B">
      <w:pPr>
        <w:pStyle w:val="9"/>
        <w:numPr>
          <w:ilvl w:val="0"/>
          <w:numId w:val="2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another.</w:t>
      </w:r>
    </w:p>
    <w:p w14:paraId="3D2AC6FF">
      <w:pPr>
        <w:pStyle w:val="6"/>
        <w:spacing w:before="7"/>
        <w:rPr>
          <w:sz w:val="23"/>
        </w:rPr>
      </w:pPr>
    </w:p>
    <w:p w14:paraId="592312E4">
      <w:pPr>
        <w:pStyle w:val="9"/>
        <w:numPr>
          <w:ilvl w:val="0"/>
          <w:numId w:val="2"/>
        </w:numPr>
        <w:tabs>
          <w:tab w:val="left" w:pos="1821"/>
        </w:tabs>
        <w:spacing w:before="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included.</w:t>
      </w:r>
    </w:p>
    <w:p w14:paraId="477CD04A">
      <w:pPr>
        <w:spacing w:after="0" w:line="240" w:lineRule="auto"/>
        <w:jc w:val="left"/>
        <w:rPr>
          <w:sz w:val="24"/>
        </w:rPr>
        <w:sectPr>
          <w:pgSz w:w="12240" w:h="15840"/>
          <w:pgMar w:top="1360" w:right="740" w:bottom="280" w:left="700" w:header="720" w:footer="720" w:gutter="0"/>
          <w:cols w:space="720" w:num="1"/>
        </w:sectPr>
      </w:pPr>
    </w:p>
    <w:p w14:paraId="6A4EB226">
      <w:pPr>
        <w:pStyle w:val="3"/>
        <w:ind w:left="1100"/>
      </w:pPr>
      <w:r>
        <w:t>Output:</w:t>
      </w:r>
    </w:p>
    <w:p w14:paraId="012797DE">
      <w:pPr>
        <w:pStyle w:val="6"/>
        <w:rPr>
          <w:b/>
          <w:sz w:val="20"/>
        </w:rPr>
      </w:pPr>
    </w:p>
    <w:p w14:paraId="1B860199">
      <w:pPr>
        <w:pStyle w:val="6"/>
        <w:rPr>
          <w:b/>
          <w:sz w:val="20"/>
        </w:rPr>
      </w:pPr>
    </w:p>
    <w:p w14:paraId="71F84FCB">
      <w:pPr>
        <w:pStyle w:val="6"/>
        <w:rPr>
          <w:b/>
          <w:sz w:val="20"/>
        </w:rPr>
      </w:pPr>
    </w:p>
    <w:p w14:paraId="7BE285D9">
      <w:pPr>
        <w:pStyle w:val="6"/>
        <w:rPr>
          <w:b/>
          <w:sz w:val="20"/>
        </w:rPr>
      </w:pPr>
    </w:p>
    <w:p w14:paraId="181CDCEA">
      <w:pPr>
        <w:pStyle w:val="6"/>
        <w:rPr>
          <w:b/>
          <w:sz w:val="20"/>
        </w:rPr>
      </w:pPr>
    </w:p>
    <w:p w14:paraId="6FAFCAAB">
      <w:pPr>
        <w:pStyle w:val="6"/>
        <w:spacing w:before="3"/>
        <w:rPr>
          <w:b/>
          <w:sz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98665" cy="3952875"/>
            <wp:effectExtent l="0" t="0" r="6985" b="9525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139324">
      <w:pPr>
        <w:pStyle w:val="6"/>
        <w:rPr>
          <w:b/>
          <w:sz w:val="26"/>
        </w:rPr>
      </w:pPr>
    </w:p>
    <w:p w14:paraId="2CD045D3">
      <w:pPr>
        <w:pStyle w:val="6"/>
        <w:rPr>
          <w:b/>
          <w:sz w:val="26"/>
        </w:rPr>
      </w:pPr>
    </w:p>
    <w:p w14:paraId="7BA89CE1">
      <w:pPr>
        <w:pStyle w:val="6"/>
        <w:rPr>
          <w:b/>
          <w:sz w:val="26"/>
        </w:rPr>
      </w:pPr>
    </w:p>
    <w:p w14:paraId="0A411AFE">
      <w:pPr>
        <w:pStyle w:val="6"/>
        <w:rPr>
          <w:b/>
          <w:sz w:val="26"/>
        </w:rPr>
      </w:pPr>
    </w:p>
    <w:p w14:paraId="232352AF">
      <w:pPr>
        <w:pStyle w:val="6"/>
        <w:rPr>
          <w:b/>
          <w:sz w:val="26"/>
        </w:rPr>
      </w:pPr>
    </w:p>
    <w:p w14:paraId="23E3724F">
      <w:pPr>
        <w:pStyle w:val="6"/>
        <w:rPr>
          <w:b/>
          <w:sz w:val="26"/>
        </w:rPr>
      </w:pPr>
    </w:p>
    <w:p w14:paraId="03FDF38D">
      <w:pPr>
        <w:pStyle w:val="6"/>
        <w:rPr>
          <w:b/>
          <w:sz w:val="26"/>
        </w:rPr>
      </w:pPr>
    </w:p>
    <w:p w14:paraId="17FFAA72">
      <w:pPr>
        <w:pStyle w:val="6"/>
        <w:spacing w:before="9"/>
        <w:rPr>
          <w:b/>
          <w:sz w:val="25"/>
        </w:rPr>
      </w:pPr>
    </w:p>
    <w:p w14:paraId="5A02B12F">
      <w:pPr>
        <w:pStyle w:val="6"/>
        <w:ind w:left="1162"/>
      </w:pPr>
      <w:r>
        <w:rPr>
          <w:b/>
        </w:rPr>
        <w:t xml:space="preserve">Result: </w:t>
      </w: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verified.</w:t>
      </w:r>
    </w:p>
    <w:p w14:paraId="66EABE64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10A7A1CF">
      <w:pPr>
        <w:spacing w:before="77" w:line="518" w:lineRule="auto"/>
        <w:ind w:left="1086" w:right="8527" w:firstLine="0"/>
        <w:jc w:val="left"/>
        <w:rPr>
          <w:b/>
          <w:sz w:val="24"/>
        </w:rPr>
      </w:pPr>
      <w:r>
        <w:rPr>
          <w:b/>
          <w:sz w:val="24"/>
        </w:rPr>
        <w:t>Expt. No.:3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4F64435C">
      <w:pPr>
        <w:pStyle w:val="2"/>
        <w:spacing w:before="14"/>
        <w:ind w:right="973"/>
        <w:jc w:val="center"/>
        <w:rPr>
          <w:u w:val="none"/>
        </w:rPr>
      </w:pPr>
      <w:bookmarkStart w:id="3" w:name="Design a social media website and chat"/>
      <w:bookmarkEnd w:id="3"/>
      <w:r>
        <w:rPr>
          <w:u w:val="thick"/>
        </w:rPr>
        <w:t>Design</w:t>
      </w:r>
      <w:r>
        <w:rPr>
          <w:spacing w:val="-10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social</w:t>
      </w:r>
      <w:r>
        <w:rPr>
          <w:spacing w:val="-5"/>
          <w:u w:val="thick"/>
        </w:rPr>
        <w:t xml:space="preserve"> </w:t>
      </w:r>
      <w:r>
        <w:rPr>
          <w:u w:val="thick"/>
        </w:rPr>
        <w:t>media website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chat</w:t>
      </w:r>
    </w:p>
    <w:p w14:paraId="6E7E2EC8">
      <w:pPr>
        <w:pStyle w:val="6"/>
        <w:spacing w:before="10"/>
        <w:rPr>
          <w:b/>
          <w:sz w:val="20"/>
        </w:rPr>
      </w:pPr>
    </w:p>
    <w:p w14:paraId="241E9A77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chat.</w:t>
      </w:r>
    </w:p>
    <w:p w14:paraId="04B848E4">
      <w:pPr>
        <w:pStyle w:val="6"/>
        <w:spacing w:before="8"/>
        <w:rPr>
          <w:sz w:val="27"/>
        </w:rPr>
      </w:pPr>
    </w:p>
    <w:p w14:paraId="61DCE747">
      <w:pPr>
        <w:spacing w:before="1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Figma,</w:t>
      </w:r>
      <w:r>
        <w:rPr>
          <w:spacing w:val="-7"/>
          <w:sz w:val="24"/>
        </w:rPr>
        <w:t xml:space="preserve"> </w:t>
      </w:r>
      <w:r>
        <w:rPr>
          <w:sz w:val="24"/>
        </w:rPr>
        <w:t>Photoshop</w:t>
      </w:r>
    </w:p>
    <w:p w14:paraId="014C9F28">
      <w:pPr>
        <w:pStyle w:val="6"/>
        <w:spacing w:before="2"/>
        <w:rPr>
          <w:sz w:val="28"/>
        </w:rPr>
      </w:pPr>
    </w:p>
    <w:p w14:paraId="0F749242">
      <w:pPr>
        <w:pStyle w:val="3"/>
        <w:spacing w:before="0"/>
      </w:pPr>
      <w:r>
        <w:t>Steps:</w:t>
      </w:r>
    </w:p>
    <w:p w14:paraId="546D694B">
      <w:pPr>
        <w:pStyle w:val="6"/>
        <w:spacing w:before="4"/>
        <w:rPr>
          <w:b/>
          <w:sz w:val="27"/>
        </w:rPr>
      </w:pPr>
    </w:p>
    <w:p w14:paraId="4C1D1B8D">
      <w:pPr>
        <w:pStyle w:val="9"/>
        <w:numPr>
          <w:ilvl w:val="0"/>
          <w:numId w:val="3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28C11148">
      <w:pPr>
        <w:pStyle w:val="6"/>
      </w:pPr>
    </w:p>
    <w:p w14:paraId="331FB0AC">
      <w:pPr>
        <w:pStyle w:val="9"/>
        <w:numPr>
          <w:ilvl w:val="0"/>
          <w:numId w:val="3"/>
        </w:numPr>
        <w:tabs>
          <w:tab w:val="left" w:pos="1821"/>
        </w:tabs>
        <w:spacing w:before="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3504FC2C">
      <w:pPr>
        <w:pStyle w:val="6"/>
        <w:spacing w:before="6"/>
        <w:rPr>
          <w:sz w:val="23"/>
        </w:rPr>
      </w:pPr>
    </w:p>
    <w:p w14:paraId="02D649A8">
      <w:pPr>
        <w:pStyle w:val="9"/>
        <w:numPr>
          <w:ilvl w:val="0"/>
          <w:numId w:val="3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14:paraId="54576370">
      <w:pPr>
        <w:pStyle w:val="6"/>
      </w:pPr>
    </w:p>
    <w:p w14:paraId="298E10FD">
      <w:pPr>
        <w:pStyle w:val="9"/>
        <w:numPr>
          <w:ilvl w:val="0"/>
          <w:numId w:val="3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</w:t>
      </w:r>
      <w:r>
        <w:rPr>
          <w:spacing w:val="1"/>
          <w:sz w:val="24"/>
        </w:rPr>
        <w:t xml:space="preserve"> </w:t>
      </w:r>
      <w:r>
        <w:rPr>
          <w:sz w:val="24"/>
        </w:rPr>
        <w:t>fonts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</w:p>
    <w:p w14:paraId="67003D24">
      <w:pPr>
        <w:pStyle w:val="6"/>
        <w:spacing w:before="7"/>
        <w:rPr>
          <w:sz w:val="23"/>
        </w:rPr>
      </w:pPr>
    </w:p>
    <w:p w14:paraId="658240E7">
      <w:pPr>
        <w:pStyle w:val="9"/>
        <w:numPr>
          <w:ilvl w:val="0"/>
          <w:numId w:val="3"/>
        </w:numPr>
        <w:tabs>
          <w:tab w:val="left" w:pos="1821"/>
        </w:tabs>
        <w:spacing w:before="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move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another</w:t>
      </w:r>
    </w:p>
    <w:p w14:paraId="3153F08C">
      <w:pPr>
        <w:pStyle w:val="6"/>
        <w:spacing w:before="11"/>
        <w:rPr>
          <w:sz w:val="23"/>
        </w:rPr>
      </w:pPr>
    </w:p>
    <w:p w14:paraId="771FE74E">
      <w:pPr>
        <w:pStyle w:val="9"/>
        <w:numPr>
          <w:ilvl w:val="0"/>
          <w:numId w:val="3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included</w:t>
      </w:r>
    </w:p>
    <w:p w14:paraId="64850173">
      <w:pPr>
        <w:spacing w:after="0" w:line="240" w:lineRule="auto"/>
        <w:jc w:val="left"/>
        <w:rPr>
          <w:sz w:val="24"/>
        </w:rPr>
        <w:sectPr>
          <w:pgSz w:w="12240" w:h="15840"/>
          <w:pgMar w:top="1360" w:right="740" w:bottom="280" w:left="700" w:header="720" w:footer="720" w:gutter="0"/>
          <w:cols w:space="720" w:num="1"/>
        </w:sectPr>
      </w:pPr>
    </w:p>
    <w:p w14:paraId="27CC3BE0">
      <w:pPr>
        <w:pStyle w:val="3"/>
        <w:ind w:left="1100"/>
      </w:pPr>
      <w:r>
        <w:t>Output:</w:t>
      </w:r>
    </w:p>
    <w:p w14:paraId="6B452742">
      <w:pPr>
        <w:pStyle w:val="6"/>
        <w:rPr>
          <w:b/>
          <w:sz w:val="20"/>
        </w:rPr>
      </w:pPr>
    </w:p>
    <w:p w14:paraId="17416262">
      <w:pPr>
        <w:pStyle w:val="6"/>
        <w:rPr>
          <w:b/>
          <w:sz w:val="20"/>
        </w:rPr>
      </w:pPr>
    </w:p>
    <w:p w14:paraId="78B92E5A">
      <w:pPr>
        <w:pStyle w:val="6"/>
        <w:rPr>
          <w:b/>
          <w:sz w:val="20"/>
        </w:rPr>
      </w:pPr>
    </w:p>
    <w:p w14:paraId="1AB3F42A">
      <w:pPr>
        <w:pStyle w:val="6"/>
        <w:rPr>
          <w:b/>
          <w:sz w:val="20"/>
        </w:rPr>
      </w:pPr>
    </w:p>
    <w:p w14:paraId="587B1F21">
      <w:pPr>
        <w:pStyle w:val="6"/>
        <w:rPr>
          <w:b/>
          <w:sz w:val="20"/>
        </w:rPr>
      </w:pPr>
    </w:p>
    <w:p w14:paraId="616198EB">
      <w:pPr>
        <w:pStyle w:val="6"/>
        <w:spacing w:before="3"/>
        <w:rPr>
          <w:b/>
          <w:sz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1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76950" cy="3505200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B1DF">
      <w:pPr>
        <w:pStyle w:val="6"/>
        <w:rPr>
          <w:b/>
          <w:sz w:val="26"/>
        </w:rPr>
      </w:pPr>
    </w:p>
    <w:p w14:paraId="5DBBEF6A">
      <w:pPr>
        <w:pStyle w:val="6"/>
        <w:rPr>
          <w:b/>
          <w:sz w:val="26"/>
        </w:rPr>
      </w:pPr>
    </w:p>
    <w:p w14:paraId="5C3A8D7E">
      <w:pPr>
        <w:pStyle w:val="6"/>
        <w:rPr>
          <w:b/>
          <w:sz w:val="26"/>
        </w:rPr>
      </w:pPr>
    </w:p>
    <w:p w14:paraId="13FA23D4">
      <w:pPr>
        <w:pStyle w:val="6"/>
        <w:rPr>
          <w:b/>
          <w:sz w:val="26"/>
        </w:rPr>
      </w:pPr>
    </w:p>
    <w:p w14:paraId="63CBD399">
      <w:pPr>
        <w:pStyle w:val="6"/>
        <w:rPr>
          <w:b/>
          <w:sz w:val="26"/>
        </w:rPr>
      </w:pPr>
    </w:p>
    <w:p w14:paraId="597B9FB3">
      <w:pPr>
        <w:pStyle w:val="6"/>
        <w:rPr>
          <w:b/>
          <w:sz w:val="26"/>
        </w:rPr>
      </w:pPr>
    </w:p>
    <w:p w14:paraId="19A9F72F">
      <w:pPr>
        <w:pStyle w:val="6"/>
        <w:rPr>
          <w:b/>
          <w:sz w:val="26"/>
        </w:rPr>
      </w:pPr>
    </w:p>
    <w:p w14:paraId="1B59AAC4">
      <w:pPr>
        <w:pStyle w:val="6"/>
        <w:rPr>
          <w:b/>
          <w:sz w:val="26"/>
        </w:rPr>
      </w:pPr>
    </w:p>
    <w:p w14:paraId="24A4F039">
      <w:pPr>
        <w:pStyle w:val="6"/>
        <w:rPr>
          <w:b/>
          <w:sz w:val="26"/>
        </w:rPr>
      </w:pPr>
    </w:p>
    <w:p w14:paraId="1E577B59">
      <w:pPr>
        <w:pStyle w:val="6"/>
        <w:spacing w:before="10"/>
        <w:rPr>
          <w:b/>
          <w:sz w:val="25"/>
        </w:rPr>
      </w:pPr>
    </w:p>
    <w:p w14:paraId="4AEEF1E4">
      <w:pPr>
        <w:pStyle w:val="6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1B56E490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621F7502">
      <w:pPr>
        <w:spacing w:before="77" w:line="518" w:lineRule="auto"/>
        <w:ind w:left="1086" w:right="8527" w:firstLine="0"/>
        <w:jc w:val="left"/>
        <w:rPr>
          <w:b/>
          <w:sz w:val="24"/>
        </w:rPr>
      </w:pPr>
      <w:r>
        <w:rPr>
          <w:b/>
          <w:sz w:val="24"/>
        </w:rPr>
        <w:t>Expt. No.:4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5397614B">
      <w:pPr>
        <w:pStyle w:val="6"/>
        <w:spacing w:before="7"/>
        <w:rPr>
          <w:b/>
          <w:sz w:val="11"/>
        </w:rPr>
      </w:pPr>
    </w:p>
    <w:p w14:paraId="178B0198">
      <w:pPr>
        <w:pStyle w:val="2"/>
        <w:ind w:left="2959"/>
        <w:rPr>
          <w:u w:val="none"/>
        </w:rPr>
      </w:pPr>
      <w:bookmarkStart w:id="4" w:name="Design a publication that support differ"/>
      <w:bookmarkEnd w:id="4"/>
      <w:r>
        <w:rPr>
          <w:u w:val="thick"/>
        </w:rPr>
        <w:t>Design</w:t>
      </w:r>
      <w:r>
        <w:rPr>
          <w:spacing w:val="-13"/>
          <w:u w:val="thick"/>
        </w:rPr>
        <w:t xml:space="preserve"> </w:t>
      </w:r>
      <w:r>
        <w:rPr>
          <w:u w:val="thick"/>
        </w:rPr>
        <w:t>a</w:t>
      </w:r>
      <w:r>
        <w:rPr>
          <w:spacing w:val="-6"/>
          <w:u w:val="thick"/>
        </w:rPr>
        <w:t xml:space="preserve"> </w:t>
      </w:r>
      <w:r>
        <w:rPr>
          <w:u w:val="thick"/>
        </w:rPr>
        <w:t>publication</w:t>
      </w:r>
      <w:r>
        <w:rPr>
          <w:spacing w:val="-8"/>
          <w:u w:val="thick"/>
        </w:rPr>
        <w:t xml:space="preserve"> </w:t>
      </w:r>
      <w:r>
        <w:rPr>
          <w:u w:val="thick"/>
        </w:rPr>
        <w:t>that</w:t>
      </w:r>
      <w:r>
        <w:rPr>
          <w:spacing w:val="-8"/>
          <w:u w:val="thick"/>
        </w:rPr>
        <w:t xml:space="preserve"> </w:t>
      </w:r>
      <w:r>
        <w:rPr>
          <w:u w:val="thick"/>
        </w:rPr>
        <w:t>support</w:t>
      </w:r>
      <w:r>
        <w:rPr>
          <w:spacing w:val="-8"/>
          <w:u w:val="thick"/>
        </w:rPr>
        <w:t xml:space="preserve"> </w:t>
      </w:r>
      <w:r>
        <w:rPr>
          <w:u w:val="thick"/>
        </w:rPr>
        <w:t>different</w:t>
      </w:r>
      <w:r>
        <w:rPr>
          <w:spacing w:val="-7"/>
          <w:u w:val="thick"/>
        </w:rPr>
        <w:t xml:space="preserve"> </w:t>
      </w:r>
      <w:r>
        <w:rPr>
          <w:u w:val="thick"/>
        </w:rPr>
        <w:t>languages</w:t>
      </w:r>
    </w:p>
    <w:p w14:paraId="218C5193">
      <w:pPr>
        <w:pStyle w:val="6"/>
        <w:rPr>
          <w:b/>
          <w:sz w:val="20"/>
        </w:rPr>
      </w:pPr>
    </w:p>
    <w:p w14:paraId="120D74CF">
      <w:pPr>
        <w:pStyle w:val="6"/>
        <w:rPr>
          <w:b/>
          <w:sz w:val="20"/>
        </w:rPr>
      </w:pPr>
    </w:p>
    <w:p w14:paraId="043BC4ED">
      <w:pPr>
        <w:pStyle w:val="6"/>
        <w:spacing w:before="4"/>
        <w:rPr>
          <w:b/>
          <w:sz w:val="21"/>
        </w:rPr>
      </w:pPr>
    </w:p>
    <w:p w14:paraId="23C8B682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publication</w:t>
      </w:r>
      <w:r>
        <w:rPr>
          <w:spacing w:val="-9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language</w:t>
      </w:r>
    </w:p>
    <w:p w14:paraId="75CFE640">
      <w:pPr>
        <w:pStyle w:val="6"/>
        <w:spacing w:before="2"/>
        <w:rPr>
          <w:sz w:val="28"/>
        </w:rPr>
      </w:pPr>
    </w:p>
    <w:p w14:paraId="245DE141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Adobe</w:t>
      </w:r>
      <w:r>
        <w:rPr>
          <w:spacing w:val="-9"/>
          <w:sz w:val="24"/>
        </w:rPr>
        <w:t xml:space="preserve"> </w:t>
      </w:r>
      <w:r>
        <w:rPr>
          <w:sz w:val="24"/>
        </w:rPr>
        <w:t>Photoshop</w:t>
      </w:r>
    </w:p>
    <w:p w14:paraId="60B433B4">
      <w:pPr>
        <w:pStyle w:val="6"/>
        <w:spacing w:before="2"/>
        <w:rPr>
          <w:sz w:val="28"/>
        </w:rPr>
      </w:pPr>
    </w:p>
    <w:p w14:paraId="3766F823">
      <w:pPr>
        <w:pStyle w:val="3"/>
        <w:spacing w:before="0"/>
      </w:pPr>
      <w:r>
        <w:t>Steps:</w:t>
      </w:r>
    </w:p>
    <w:p w14:paraId="53BA63B7">
      <w:pPr>
        <w:pStyle w:val="6"/>
        <w:rPr>
          <w:b/>
          <w:sz w:val="26"/>
        </w:rPr>
      </w:pPr>
    </w:p>
    <w:p w14:paraId="363193B3">
      <w:pPr>
        <w:pStyle w:val="6"/>
        <w:rPr>
          <w:b/>
          <w:sz w:val="26"/>
        </w:rPr>
      </w:pPr>
    </w:p>
    <w:p w14:paraId="520DD171">
      <w:pPr>
        <w:pStyle w:val="9"/>
        <w:numPr>
          <w:ilvl w:val="0"/>
          <w:numId w:val="4"/>
        </w:numPr>
        <w:tabs>
          <w:tab w:val="left" w:pos="1821"/>
        </w:tabs>
        <w:spacing w:before="22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2A36C456">
      <w:pPr>
        <w:pStyle w:val="6"/>
      </w:pPr>
    </w:p>
    <w:p w14:paraId="58DBBF28">
      <w:pPr>
        <w:pStyle w:val="9"/>
        <w:numPr>
          <w:ilvl w:val="0"/>
          <w:numId w:val="4"/>
        </w:numPr>
        <w:tabs>
          <w:tab w:val="left" w:pos="1821"/>
        </w:tabs>
        <w:spacing w:before="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1571042D">
      <w:pPr>
        <w:pStyle w:val="6"/>
        <w:spacing w:before="6"/>
        <w:rPr>
          <w:sz w:val="23"/>
        </w:rPr>
      </w:pPr>
    </w:p>
    <w:p w14:paraId="6EF7BA2D">
      <w:pPr>
        <w:pStyle w:val="9"/>
        <w:numPr>
          <w:ilvl w:val="0"/>
          <w:numId w:val="4"/>
        </w:numPr>
        <w:tabs>
          <w:tab w:val="left" w:pos="1821"/>
        </w:tabs>
        <w:spacing w:before="1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14:paraId="0BF88807">
      <w:pPr>
        <w:pStyle w:val="6"/>
      </w:pPr>
    </w:p>
    <w:p w14:paraId="3E1D8EBF">
      <w:pPr>
        <w:pStyle w:val="9"/>
        <w:numPr>
          <w:ilvl w:val="0"/>
          <w:numId w:val="4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languages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content.</w:t>
      </w:r>
    </w:p>
    <w:p w14:paraId="0CBBB4D3">
      <w:pPr>
        <w:pStyle w:val="6"/>
      </w:pPr>
    </w:p>
    <w:p w14:paraId="698A20F8">
      <w:pPr>
        <w:pStyle w:val="9"/>
        <w:numPr>
          <w:ilvl w:val="0"/>
          <w:numId w:val="4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14:paraId="3D20AE1D">
      <w:pPr>
        <w:pStyle w:val="6"/>
        <w:spacing w:before="7"/>
        <w:rPr>
          <w:sz w:val="23"/>
        </w:rPr>
      </w:pPr>
    </w:p>
    <w:p w14:paraId="0C5F0FFA">
      <w:pPr>
        <w:pStyle w:val="9"/>
        <w:numPr>
          <w:ilvl w:val="0"/>
          <w:numId w:val="4"/>
        </w:numPr>
        <w:tabs>
          <w:tab w:val="left" w:pos="1821"/>
        </w:tabs>
        <w:spacing w:before="0" w:after="0" w:line="240" w:lineRule="auto"/>
        <w:ind w:left="1821" w:right="0" w:hanging="360"/>
        <w:jc w:val="left"/>
        <w:rPr>
          <w:sz w:val="24"/>
        </w:rPr>
      </w:pPr>
      <w:r>
        <w:rPr>
          <w:sz w:val="24"/>
        </w:rPr>
        <w:t>Align</w:t>
      </w:r>
      <w:r>
        <w:rPr>
          <w:spacing w:val="-6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spaces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contents.</w:t>
      </w:r>
    </w:p>
    <w:p w14:paraId="35ADD4E5">
      <w:pPr>
        <w:spacing w:after="0" w:line="240" w:lineRule="auto"/>
        <w:jc w:val="left"/>
        <w:rPr>
          <w:sz w:val="24"/>
        </w:rPr>
        <w:sectPr>
          <w:pgSz w:w="12240" w:h="15840"/>
          <w:pgMar w:top="1360" w:right="740" w:bottom="280" w:left="700" w:header="720" w:footer="720" w:gutter="0"/>
          <w:cols w:space="720" w:num="1"/>
        </w:sectPr>
      </w:pPr>
    </w:p>
    <w:p w14:paraId="1ECBC69C">
      <w:pPr>
        <w:pStyle w:val="3"/>
        <w:ind w:left="1100"/>
      </w:pPr>
      <w:r>
        <w:t>Output:</w:t>
      </w:r>
    </w:p>
    <w:p w14:paraId="033B2392">
      <w:pPr>
        <w:pStyle w:val="6"/>
        <w:rPr>
          <w:b/>
          <w:sz w:val="20"/>
        </w:rPr>
      </w:pPr>
    </w:p>
    <w:p w14:paraId="14AC4A14">
      <w:pPr>
        <w:pStyle w:val="6"/>
        <w:rPr>
          <w:b/>
          <w:sz w:val="20"/>
        </w:rPr>
      </w:pPr>
    </w:p>
    <w:p w14:paraId="25B47F7C">
      <w:pPr>
        <w:pStyle w:val="6"/>
        <w:rPr>
          <w:b/>
          <w:sz w:val="20"/>
        </w:rPr>
      </w:pPr>
    </w:p>
    <w:p w14:paraId="1C05ECA5">
      <w:pPr>
        <w:pStyle w:val="6"/>
        <w:rPr>
          <w:b/>
          <w:sz w:val="20"/>
        </w:rPr>
      </w:pPr>
    </w:p>
    <w:p w14:paraId="2C256DAF">
      <w:pPr>
        <w:pStyle w:val="6"/>
        <w:rPr>
          <w:b/>
          <w:sz w:val="20"/>
        </w:rPr>
      </w:pPr>
    </w:p>
    <w:p w14:paraId="32DE1906">
      <w:pPr>
        <w:pStyle w:val="6"/>
        <w:spacing w:before="2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230505</wp:posOffset>
            </wp:positionV>
            <wp:extent cx="4624070" cy="65106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977" cy="6510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772A3">
      <w:pPr>
        <w:pStyle w:val="6"/>
        <w:rPr>
          <w:b/>
          <w:sz w:val="26"/>
        </w:rPr>
      </w:pPr>
    </w:p>
    <w:p w14:paraId="45C0063C">
      <w:pPr>
        <w:pStyle w:val="6"/>
        <w:rPr>
          <w:b/>
          <w:sz w:val="26"/>
        </w:rPr>
      </w:pPr>
    </w:p>
    <w:p w14:paraId="155C8085">
      <w:pPr>
        <w:pStyle w:val="6"/>
        <w:rPr>
          <w:b/>
          <w:sz w:val="26"/>
        </w:rPr>
      </w:pPr>
    </w:p>
    <w:p w14:paraId="08284FB8">
      <w:pPr>
        <w:pStyle w:val="6"/>
        <w:spacing w:before="11"/>
        <w:rPr>
          <w:b/>
          <w:sz w:val="27"/>
        </w:rPr>
      </w:pPr>
    </w:p>
    <w:p w14:paraId="08C19810">
      <w:pPr>
        <w:pStyle w:val="6"/>
        <w:ind w:left="1162"/>
      </w:pPr>
      <w:r>
        <w:rPr>
          <w:b/>
        </w:rPr>
        <w:t xml:space="preserve">Result: </w:t>
      </w: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verified.</w:t>
      </w:r>
    </w:p>
    <w:p w14:paraId="0C73719F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684BBF9E">
      <w:pPr>
        <w:pStyle w:val="6"/>
        <w:rPr>
          <w:sz w:val="20"/>
        </w:rPr>
      </w:pPr>
    </w:p>
    <w:p w14:paraId="184B3166">
      <w:pPr>
        <w:pStyle w:val="6"/>
        <w:rPr>
          <w:sz w:val="20"/>
        </w:rPr>
      </w:pPr>
    </w:p>
    <w:p w14:paraId="59545927">
      <w:pPr>
        <w:pStyle w:val="6"/>
        <w:rPr>
          <w:sz w:val="20"/>
        </w:rPr>
      </w:pPr>
    </w:p>
    <w:p w14:paraId="75BA122B">
      <w:pPr>
        <w:pStyle w:val="6"/>
        <w:rPr>
          <w:sz w:val="20"/>
        </w:rPr>
      </w:pPr>
    </w:p>
    <w:p w14:paraId="01A3ECEB">
      <w:pPr>
        <w:pStyle w:val="3"/>
        <w:spacing w:before="208" w:line="518" w:lineRule="auto"/>
        <w:ind w:right="8527"/>
      </w:pPr>
      <w:r>
        <w:t>Expt. No.:5</w:t>
      </w:r>
      <w:r>
        <w:rPr>
          <w:spacing w:val="-57"/>
        </w:rPr>
        <w:t xml:space="preserve"> </w:t>
      </w:r>
      <w:r>
        <w:t>Date:</w:t>
      </w:r>
    </w:p>
    <w:p w14:paraId="6FFBCFF8">
      <w:pPr>
        <w:spacing w:before="56"/>
        <w:ind w:left="1364" w:right="959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Design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publication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that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tells comic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stories</w:t>
      </w:r>
    </w:p>
    <w:p w14:paraId="0B4220F4">
      <w:pPr>
        <w:pStyle w:val="6"/>
        <w:rPr>
          <w:b/>
          <w:sz w:val="20"/>
        </w:rPr>
      </w:pPr>
    </w:p>
    <w:p w14:paraId="196591E9">
      <w:pPr>
        <w:pStyle w:val="6"/>
        <w:spacing w:before="3"/>
        <w:rPr>
          <w:b/>
          <w:sz w:val="26"/>
        </w:rPr>
      </w:pPr>
    </w:p>
    <w:p w14:paraId="57620118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Publication</w:t>
      </w:r>
      <w:r>
        <w:rPr>
          <w:spacing w:val="-1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Tells</w:t>
      </w:r>
      <w:r>
        <w:rPr>
          <w:spacing w:val="-8"/>
        </w:rPr>
        <w:t xml:space="preserve"> </w:t>
      </w:r>
      <w:r>
        <w:t>Comic</w:t>
      </w:r>
      <w:r>
        <w:rPr>
          <w:spacing w:val="-7"/>
        </w:rPr>
        <w:t xml:space="preserve"> </w:t>
      </w:r>
      <w:r>
        <w:t>Stories</w:t>
      </w:r>
    </w:p>
    <w:p w14:paraId="2750BA21">
      <w:pPr>
        <w:pStyle w:val="6"/>
        <w:spacing w:before="8"/>
        <w:rPr>
          <w:sz w:val="27"/>
        </w:rPr>
      </w:pPr>
    </w:p>
    <w:p w14:paraId="54467E00">
      <w:pPr>
        <w:spacing w:before="1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</w:t>
      </w:r>
    </w:p>
    <w:p w14:paraId="6E26CFAE">
      <w:pPr>
        <w:pStyle w:val="6"/>
        <w:spacing w:before="2"/>
        <w:rPr>
          <w:sz w:val="28"/>
        </w:rPr>
      </w:pPr>
    </w:p>
    <w:p w14:paraId="03E3B8E5">
      <w:pPr>
        <w:pStyle w:val="3"/>
        <w:spacing w:before="0"/>
      </w:pPr>
      <w:r>
        <w:t>Steps:</w:t>
      </w:r>
    </w:p>
    <w:p w14:paraId="57A65279">
      <w:pPr>
        <w:pStyle w:val="6"/>
        <w:spacing w:before="4"/>
        <w:rPr>
          <w:b/>
          <w:sz w:val="27"/>
        </w:rPr>
      </w:pPr>
    </w:p>
    <w:p w14:paraId="661F299E">
      <w:pPr>
        <w:pStyle w:val="9"/>
        <w:numPr>
          <w:ilvl w:val="0"/>
          <w:numId w:val="5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6E3BF845">
      <w:pPr>
        <w:pStyle w:val="6"/>
      </w:pPr>
    </w:p>
    <w:p w14:paraId="4C8B49CB">
      <w:pPr>
        <w:pStyle w:val="9"/>
        <w:numPr>
          <w:ilvl w:val="0"/>
          <w:numId w:val="5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29144BB4">
      <w:pPr>
        <w:pStyle w:val="6"/>
        <w:spacing w:before="7"/>
        <w:rPr>
          <w:sz w:val="23"/>
        </w:rPr>
      </w:pPr>
    </w:p>
    <w:p w14:paraId="3A1C5F4C">
      <w:pPr>
        <w:pStyle w:val="9"/>
        <w:numPr>
          <w:ilvl w:val="0"/>
          <w:numId w:val="5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155618D0">
      <w:pPr>
        <w:pStyle w:val="6"/>
      </w:pPr>
    </w:p>
    <w:p w14:paraId="74CDED2F">
      <w:pPr>
        <w:pStyle w:val="9"/>
        <w:numPr>
          <w:ilvl w:val="0"/>
          <w:numId w:val="5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languages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14:paraId="66C99247">
      <w:pPr>
        <w:pStyle w:val="6"/>
        <w:spacing w:before="7"/>
        <w:rPr>
          <w:sz w:val="23"/>
        </w:rPr>
      </w:pPr>
    </w:p>
    <w:p w14:paraId="49EE5BB5">
      <w:pPr>
        <w:pStyle w:val="9"/>
        <w:numPr>
          <w:ilvl w:val="0"/>
          <w:numId w:val="5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14:paraId="69540071">
      <w:pPr>
        <w:pStyle w:val="6"/>
      </w:pPr>
    </w:p>
    <w:p w14:paraId="6B720539">
      <w:pPr>
        <w:pStyle w:val="9"/>
        <w:numPr>
          <w:ilvl w:val="0"/>
          <w:numId w:val="5"/>
        </w:numPr>
        <w:tabs>
          <w:tab w:val="left" w:pos="1341"/>
        </w:tabs>
        <w:spacing w:before="1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Align</w:t>
      </w:r>
      <w:r>
        <w:rPr>
          <w:spacing w:val="-6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spaces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contents.</w:t>
      </w:r>
    </w:p>
    <w:p w14:paraId="614BAA70">
      <w:pPr>
        <w:spacing w:after="0" w:line="240" w:lineRule="auto"/>
        <w:jc w:val="left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0FDC8267">
      <w:pPr>
        <w:pStyle w:val="3"/>
        <w:ind w:left="1100"/>
      </w:pPr>
      <w:r>
        <w:t>Output:</w:t>
      </w:r>
    </w:p>
    <w:p w14:paraId="63734C22">
      <w:pPr>
        <w:pStyle w:val="6"/>
        <w:rPr>
          <w:b/>
          <w:sz w:val="20"/>
        </w:rPr>
      </w:pPr>
    </w:p>
    <w:p w14:paraId="0108C73B">
      <w:pPr>
        <w:pStyle w:val="6"/>
        <w:rPr>
          <w:b/>
          <w:sz w:val="20"/>
        </w:rPr>
      </w:pPr>
    </w:p>
    <w:p w14:paraId="0C0C01B5">
      <w:pPr>
        <w:pStyle w:val="6"/>
        <w:rPr>
          <w:b/>
          <w:sz w:val="20"/>
        </w:rPr>
      </w:pPr>
    </w:p>
    <w:p w14:paraId="428721F2">
      <w:pPr>
        <w:pStyle w:val="6"/>
        <w:rPr>
          <w:b/>
          <w:sz w:val="20"/>
        </w:rPr>
      </w:pPr>
    </w:p>
    <w:p w14:paraId="59484DEF">
      <w:pPr>
        <w:pStyle w:val="6"/>
        <w:rPr>
          <w:b/>
          <w:sz w:val="20"/>
        </w:rPr>
      </w:pPr>
    </w:p>
    <w:p w14:paraId="00FB632F">
      <w:pPr>
        <w:pStyle w:val="6"/>
        <w:spacing w:before="3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1674495</wp:posOffset>
            </wp:positionH>
            <wp:positionV relativeFrom="paragraph">
              <wp:posOffset>231140</wp:posOffset>
            </wp:positionV>
            <wp:extent cx="3883660" cy="54546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810" cy="545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AEA68">
      <w:pPr>
        <w:pStyle w:val="6"/>
        <w:rPr>
          <w:b/>
          <w:sz w:val="26"/>
        </w:rPr>
      </w:pPr>
    </w:p>
    <w:p w14:paraId="0E4F058F">
      <w:pPr>
        <w:pStyle w:val="6"/>
        <w:rPr>
          <w:b/>
          <w:sz w:val="26"/>
        </w:rPr>
      </w:pPr>
    </w:p>
    <w:p w14:paraId="48EF7673">
      <w:pPr>
        <w:pStyle w:val="6"/>
        <w:rPr>
          <w:b/>
          <w:sz w:val="26"/>
        </w:rPr>
      </w:pPr>
    </w:p>
    <w:p w14:paraId="4AA14AFE">
      <w:pPr>
        <w:pStyle w:val="6"/>
        <w:rPr>
          <w:b/>
          <w:sz w:val="26"/>
        </w:rPr>
      </w:pPr>
    </w:p>
    <w:p w14:paraId="21BA4B3E">
      <w:pPr>
        <w:pStyle w:val="6"/>
        <w:rPr>
          <w:b/>
          <w:sz w:val="26"/>
        </w:rPr>
      </w:pPr>
    </w:p>
    <w:p w14:paraId="1D10B43F">
      <w:pPr>
        <w:pStyle w:val="6"/>
        <w:rPr>
          <w:b/>
          <w:sz w:val="26"/>
        </w:rPr>
      </w:pPr>
    </w:p>
    <w:p w14:paraId="28D3FCED">
      <w:pPr>
        <w:pStyle w:val="6"/>
        <w:rPr>
          <w:b/>
          <w:sz w:val="26"/>
        </w:rPr>
      </w:pPr>
    </w:p>
    <w:p w14:paraId="5FF4D12B">
      <w:pPr>
        <w:pStyle w:val="6"/>
        <w:rPr>
          <w:b/>
          <w:sz w:val="26"/>
        </w:rPr>
      </w:pPr>
    </w:p>
    <w:p w14:paraId="0126D51E">
      <w:pPr>
        <w:pStyle w:val="6"/>
        <w:rPr>
          <w:b/>
          <w:sz w:val="26"/>
        </w:rPr>
      </w:pPr>
    </w:p>
    <w:p w14:paraId="363BF190">
      <w:pPr>
        <w:pStyle w:val="6"/>
        <w:spacing w:before="8"/>
        <w:rPr>
          <w:b/>
          <w:sz w:val="25"/>
        </w:rPr>
      </w:pPr>
    </w:p>
    <w:p w14:paraId="5EDAFA77">
      <w:pPr>
        <w:pStyle w:val="6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193F7F72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41C5C632">
      <w:pPr>
        <w:spacing w:before="77" w:line="518" w:lineRule="auto"/>
        <w:ind w:left="1086" w:right="8513" w:firstLine="14"/>
        <w:jc w:val="left"/>
        <w:rPr>
          <w:b/>
          <w:sz w:val="24"/>
        </w:rPr>
      </w:pPr>
      <w:r>
        <w:rPr>
          <w:b/>
          <w:sz w:val="24"/>
        </w:rPr>
        <w:t>Expt. No.:6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19BB47DC">
      <w:pPr>
        <w:pStyle w:val="2"/>
        <w:spacing w:before="67"/>
        <w:ind w:left="3520"/>
        <w:rPr>
          <w:u w:val="none"/>
        </w:rPr>
      </w:pPr>
      <w:bookmarkStart w:id="5" w:name="Design an advertisement for mobile compa"/>
      <w:bookmarkEnd w:id="5"/>
      <w:r>
        <w:rPr>
          <w:u w:val="thick"/>
        </w:rPr>
        <w:t>Design</w:t>
      </w:r>
      <w:r>
        <w:rPr>
          <w:spacing w:val="-11"/>
          <w:u w:val="thick"/>
        </w:rPr>
        <w:t xml:space="preserve"> </w:t>
      </w:r>
      <w:r>
        <w:rPr>
          <w:u w:val="thick"/>
        </w:rPr>
        <w:t>an</w:t>
      </w:r>
      <w:r>
        <w:rPr>
          <w:spacing w:val="-11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7"/>
          <w:u w:val="thick"/>
        </w:rPr>
        <w:t xml:space="preserve"> </w:t>
      </w:r>
      <w:r>
        <w:rPr>
          <w:u w:val="thick"/>
        </w:rPr>
        <w:t>for</w:t>
      </w:r>
      <w:r>
        <w:rPr>
          <w:spacing w:val="-8"/>
          <w:u w:val="thick"/>
        </w:rPr>
        <w:t xml:space="preserve"> </w:t>
      </w:r>
      <w:r>
        <w:rPr>
          <w:u w:val="thick"/>
        </w:rPr>
        <w:t>mobile</w:t>
      </w:r>
      <w:r>
        <w:rPr>
          <w:spacing w:val="-4"/>
          <w:u w:val="thick"/>
        </w:rPr>
        <w:t xml:space="preserve"> </w:t>
      </w:r>
      <w:r>
        <w:rPr>
          <w:u w:val="thick"/>
        </w:rPr>
        <w:t>company</w:t>
      </w:r>
    </w:p>
    <w:p w14:paraId="0CE5249D">
      <w:pPr>
        <w:pStyle w:val="6"/>
        <w:rPr>
          <w:b/>
          <w:sz w:val="20"/>
        </w:rPr>
      </w:pPr>
    </w:p>
    <w:p w14:paraId="023E4108">
      <w:pPr>
        <w:pStyle w:val="6"/>
        <w:spacing w:before="2"/>
        <w:rPr>
          <w:b/>
          <w:sz w:val="27"/>
        </w:rPr>
      </w:pPr>
    </w:p>
    <w:p w14:paraId="727AD9E9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advertisement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company</w:t>
      </w:r>
    </w:p>
    <w:p w14:paraId="6C6AA3C7">
      <w:pPr>
        <w:pStyle w:val="6"/>
        <w:spacing w:before="2"/>
        <w:rPr>
          <w:sz w:val="28"/>
        </w:rPr>
      </w:pPr>
    </w:p>
    <w:p w14:paraId="54AB5017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4"/>
          <w:sz w:val="24"/>
        </w:rPr>
        <w:t xml:space="preserve"> </w:t>
      </w:r>
      <w:r>
        <w:rPr>
          <w:sz w:val="24"/>
        </w:rPr>
        <w:t>Canva</w:t>
      </w:r>
    </w:p>
    <w:p w14:paraId="0393744C">
      <w:pPr>
        <w:pStyle w:val="6"/>
        <w:spacing w:before="2"/>
        <w:rPr>
          <w:sz w:val="28"/>
        </w:rPr>
      </w:pPr>
    </w:p>
    <w:p w14:paraId="748F6608">
      <w:pPr>
        <w:pStyle w:val="3"/>
        <w:spacing w:before="0"/>
      </w:pPr>
      <w:r>
        <w:t>Steps:</w:t>
      </w:r>
    </w:p>
    <w:p w14:paraId="39F90F67">
      <w:pPr>
        <w:pStyle w:val="6"/>
        <w:spacing w:before="4"/>
        <w:rPr>
          <w:b/>
          <w:sz w:val="27"/>
        </w:rPr>
      </w:pPr>
    </w:p>
    <w:p w14:paraId="65FF7F1D">
      <w:pPr>
        <w:pStyle w:val="9"/>
        <w:numPr>
          <w:ilvl w:val="0"/>
          <w:numId w:val="6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075AFCCD">
      <w:pPr>
        <w:pStyle w:val="6"/>
        <w:spacing w:before="7"/>
        <w:rPr>
          <w:sz w:val="23"/>
        </w:rPr>
      </w:pPr>
    </w:p>
    <w:p w14:paraId="028BE784">
      <w:pPr>
        <w:pStyle w:val="9"/>
        <w:numPr>
          <w:ilvl w:val="0"/>
          <w:numId w:val="6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6"/>
          <w:sz w:val="24"/>
        </w:rPr>
        <w:t xml:space="preserve"> </w:t>
      </w:r>
      <w:r>
        <w:rPr>
          <w:sz w:val="24"/>
        </w:rPr>
        <w:t>and logos</w:t>
      </w:r>
    </w:p>
    <w:p w14:paraId="7CFD748B">
      <w:pPr>
        <w:pStyle w:val="6"/>
      </w:pPr>
    </w:p>
    <w:p w14:paraId="395AAF56">
      <w:pPr>
        <w:pStyle w:val="9"/>
        <w:numPr>
          <w:ilvl w:val="0"/>
          <w:numId w:val="6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14:paraId="2A84C0D8">
      <w:pPr>
        <w:pStyle w:val="6"/>
        <w:spacing w:before="7"/>
        <w:rPr>
          <w:sz w:val="23"/>
        </w:rPr>
      </w:pPr>
    </w:p>
    <w:p w14:paraId="6981EF7B">
      <w:pPr>
        <w:pStyle w:val="9"/>
        <w:numPr>
          <w:ilvl w:val="0"/>
          <w:numId w:val="6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3B9A0E42">
      <w:pPr>
        <w:pStyle w:val="6"/>
      </w:pPr>
    </w:p>
    <w:p w14:paraId="4B8F8A2C">
      <w:pPr>
        <w:pStyle w:val="9"/>
        <w:numPr>
          <w:ilvl w:val="0"/>
          <w:numId w:val="6"/>
        </w:numPr>
        <w:tabs>
          <w:tab w:val="left" w:pos="1341"/>
        </w:tabs>
        <w:spacing w:before="1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7CA26E8A">
      <w:pPr>
        <w:pStyle w:val="6"/>
        <w:spacing w:before="6"/>
        <w:rPr>
          <w:sz w:val="23"/>
        </w:rPr>
      </w:pPr>
    </w:p>
    <w:p w14:paraId="09794B8E">
      <w:pPr>
        <w:pStyle w:val="9"/>
        <w:numPr>
          <w:ilvl w:val="0"/>
          <w:numId w:val="6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6A25EB4C">
      <w:pPr>
        <w:spacing w:after="0" w:line="240" w:lineRule="auto"/>
        <w:jc w:val="left"/>
        <w:rPr>
          <w:sz w:val="24"/>
        </w:rPr>
        <w:sectPr>
          <w:pgSz w:w="12240" w:h="15840"/>
          <w:pgMar w:top="1360" w:right="740" w:bottom="280" w:left="700" w:header="720" w:footer="720" w:gutter="0"/>
          <w:cols w:space="720" w:num="1"/>
        </w:sectPr>
      </w:pPr>
    </w:p>
    <w:p w14:paraId="0A547EAB">
      <w:pPr>
        <w:pStyle w:val="3"/>
        <w:ind w:left="1100"/>
      </w:pPr>
      <w:r>
        <w:t>Output:</w:t>
      </w:r>
    </w:p>
    <w:p w14:paraId="0019CC83">
      <w:pPr>
        <w:pStyle w:val="6"/>
        <w:rPr>
          <w:b/>
          <w:sz w:val="20"/>
        </w:rPr>
      </w:pPr>
    </w:p>
    <w:p w14:paraId="328EE187">
      <w:pPr>
        <w:pStyle w:val="6"/>
        <w:rPr>
          <w:b/>
          <w:sz w:val="20"/>
        </w:rPr>
      </w:pPr>
    </w:p>
    <w:p w14:paraId="565F67A3">
      <w:pPr>
        <w:pStyle w:val="6"/>
        <w:rPr>
          <w:b/>
          <w:sz w:val="20"/>
        </w:rPr>
      </w:pPr>
    </w:p>
    <w:p w14:paraId="5B848587">
      <w:pPr>
        <w:pStyle w:val="6"/>
        <w:rPr>
          <w:b/>
          <w:sz w:val="20"/>
        </w:rPr>
      </w:pPr>
    </w:p>
    <w:p w14:paraId="52BA1A29">
      <w:pPr>
        <w:pStyle w:val="6"/>
        <w:rPr>
          <w:b/>
          <w:sz w:val="20"/>
        </w:rPr>
      </w:pPr>
    </w:p>
    <w:p w14:paraId="0002E9BD">
      <w:pPr>
        <w:pStyle w:val="6"/>
        <w:rPr>
          <w:b/>
          <w:sz w:val="20"/>
        </w:rPr>
      </w:pPr>
    </w:p>
    <w:p w14:paraId="3E5AFBD3">
      <w:pPr>
        <w:pStyle w:val="6"/>
        <w:rPr>
          <w:b/>
          <w:sz w:val="20"/>
        </w:rPr>
      </w:pPr>
    </w:p>
    <w:p w14:paraId="715BC37B">
      <w:pPr>
        <w:pStyle w:val="6"/>
        <w:spacing w:before="1"/>
        <w:rPr>
          <w:b/>
          <w:sz w:val="1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38825" cy="5114925"/>
            <wp:effectExtent l="0" t="0" r="9525" b="9525"/>
            <wp:docPr id="13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6554D8">
      <w:pPr>
        <w:pStyle w:val="6"/>
        <w:rPr>
          <w:b/>
          <w:sz w:val="26"/>
        </w:rPr>
      </w:pPr>
    </w:p>
    <w:p w14:paraId="6E706EBC">
      <w:pPr>
        <w:pStyle w:val="6"/>
        <w:rPr>
          <w:b/>
          <w:sz w:val="26"/>
        </w:rPr>
      </w:pPr>
    </w:p>
    <w:p w14:paraId="17BBF9DC">
      <w:pPr>
        <w:pStyle w:val="6"/>
        <w:rPr>
          <w:b/>
          <w:sz w:val="26"/>
        </w:rPr>
      </w:pPr>
    </w:p>
    <w:p w14:paraId="34266794">
      <w:pPr>
        <w:pStyle w:val="6"/>
        <w:rPr>
          <w:b/>
          <w:sz w:val="26"/>
        </w:rPr>
      </w:pPr>
    </w:p>
    <w:p w14:paraId="71260450">
      <w:pPr>
        <w:pStyle w:val="6"/>
        <w:rPr>
          <w:b/>
          <w:sz w:val="26"/>
        </w:rPr>
      </w:pPr>
    </w:p>
    <w:p w14:paraId="4698EC8B">
      <w:pPr>
        <w:pStyle w:val="6"/>
        <w:rPr>
          <w:b/>
          <w:sz w:val="26"/>
        </w:rPr>
      </w:pPr>
    </w:p>
    <w:p w14:paraId="37B39744">
      <w:pPr>
        <w:pStyle w:val="6"/>
        <w:rPr>
          <w:b/>
          <w:sz w:val="26"/>
        </w:rPr>
      </w:pPr>
    </w:p>
    <w:p w14:paraId="179EC7FE">
      <w:pPr>
        <w:pStyle w:val="6"/>
        <w:rPr>
          <w:b/>
          <w:sz w:val="26"/>
        </w:rPr>
      </w:pPr>
    </w:p>
    <w:p w14:paraId="6EE1C595">
      <w:pPr>
        <w:pStyle w:val="6"/>
        <w:rPr>
          <w:b/>
          <w:sz w:val="26"/>
        </w:rPr>
      </w:pPr>
    </w:p>
    <w:p w14:paraId="2BB7F336">
      <w:pPr>
        <w:pStyle w:val="6"/>
        <w:rPr>
          <w:b/>
          <w:sz w:val="26"/>
        </w:rPr>
      </w:pPr>
    </w:p>
    <w:p w14:paraId="74C6F5FD">
      <w:pPr>
        <w:pStyle w:val="6"/>
        <w:rPr>
          <w:b/>
          <w:sz w:val="26"/>
        </w:rPr>
      </w:pPr>
    </w:p>
    <w:p w14:paraId="3F1BB535">
      <w:pPr>
        <w:pStyle w:val="6"/>
        <w:rPr>
          <w:b/>
          <w:sz w:val="26"/>
        </w:rPr>
      </w:pPr>
    </w:p>
    <w:p w14:paraId="0DC1DC60">
      <w:pPr>
        <w:pStyle w:val="6"/>
        <w:rPr>
          <w:b/>
          <w:sz w:val="26"/>
        </w:rPr>
      </w:pPr>
    </w:p>
    <w:p w14:paraId="0FE767F2">
      <w:pPr>
        <w:pStyle w:val="6"/>
        <w:spacing w:before="9"/>
        <w:rPr>
          <w:b/>
          <w:sz w:val="23"/>
        </w:rPr>
      </w:pPr>
    </w:p>
    <w:p w14:paraId="044FE92D">
      <w:pPr>
        <w:pStyle w:val="6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252408E1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0684ADEF">
      <w:pPr>
        <w:pStyle w:val="6"/>
        <w:spacing w:before="6"/>
        <w:rPr>
          <w:sz w:val="12"/>
        </w:rPr>
      </w:pPr>
    </w:p>
    <w:p w14:paraId="11CA7EB9">
      <w:pPr>
        <w:spacing w:before="90" w:line="518" w:lineRule="auto"/>
        <w:ind w:left="1086" w:right="8527" w:firstLine="0"/>
        <w:jc w:val="left"/>
        <w:rPr>
          <w:b/>
          <w:sz w:val="24"/>
        </w:rPr>
      </w:pPr>
      <w:r>
        <w:rPr>
          <w:b/>
          <w:sz w:val="24"/>
        </w:rPr>
        <w:t>Expt. No.:7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3E3417DE">
      <w:pPr>
        <w:pStyle w:val="2"/>
        <w:ind w:left="2671"/>
        <w:rPr>
          <w:u w:val="none"/>
        </w:rPr>
      </w:pPr>
      <w:bookmarkStart w:id="6" w:name="Design an advertisement for any politica"/>
      <w:bookmarkEnd w:id="6"/>
      <w:r>
        <w:rPr>
          <w:u w:val="thick"/>
        </w:rPr>
        <w:t>Design</w:t>
      </w:r>
      <w:r>
        <w:rPr>
          <w:spacing w:val="-9"/>
          <w:u w:val="thick"/>
        </w:rPr>
        <w:t xml:space="preserve"> </w:t>
      </w:r>
      <w:r>
        <w:rPr>
          <w:u w:val="thick"/>
        </w:rPr>
        <w:t>an</w:t>
      </w:r>
      <w:r>
        <w:rPr>
          <w:spacing w:val="-9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6"/>
          <w:u w:val="thick"/>
        </w:rPr>
        <w:t xml:space="preserve"> </w:t>
      </w:r>
      <w:r>
        <w:rPr>
          <w:u w:val="thick"/>
        </w:rPr>
        <w:t>any</w:t>
      </w:r>
      <w:r>
        <w:rPr>
          <w:spacing w:val="-4"/>
          <w:u w:val="thick"/>
        </w:rPr>
        <w:t xml:space="preserve"> </w:t>
      </w:r>
      <w:r>
        <w:rPr>
          <w:u w:val="thick"/>
        </w:rPr>
        <w:t>political</w:t>
      </w:r>
      <w:r>
        <w:rPr>
          <w:spacing w:val="-3"/>
          <w:u w:val="thick"/>
        </w:rPr>
        <w:t xml:space="preserve"> </w:t>
      </w:r>
      <w:r>
        <w:rPr>
          <w:u w:val="thick"/>
        </w:rPr>
        <w:t>party</w:t>
      </w:r>
      <w:r>
        <w:rPr>
          <w:spacing w:val="-3"/>
          <w:u w:val="thick"/>
        </w:rPr>
        <w:t xml:space="preserve"> </w:t>
      </w:r>
      <w:r>
        <w:rPr>
          <w:u w:val="thick"/>
        </w:rPr>
        <w:t>with</w:t>
      </w:r>
      <w:r>
        <w:rPr>
          <w:spacing w:val="-9"/>
          <w:u w:val="thick"/>
        </w:rPr>
        <w:t xml:space="preserve"> </w:t>
      </w:r>
      <w:r>
        <w:rPr>
          <w:u w:val="thick"/>
        </w:rPr>
        <w:t>images</w:t>
      </w:r>
    </w:p>
    <w:p w14:paraId="704A6809">
      <w:pPr>
        <w:pStyle w:val="6"/>
        <w:rPr>
          <w:b/>
          <w:sz w:val="20"/>
        </w:rPr>
      </w:pPr>
    </w:p>
    <w:p w14:paraId="5C9FEB7B">
      <w:pPr>
        <w:pStyle w:val="6"/>
        <w:rPr>
          <w:b/>
          <w:sz w:val="20"/>
        </w:rPr>
      </w:pPr>
    </w:p>
    <w:p w14:paraId="49D906C2">
      <w:pPr>
        <w:pStyle w:val="6"/>
        <w:spacing w:before="3"/>
        <w:rPr>
          <w:b/>
        </w:rPr>
      </w:pPr>
    </w:p>
    <w:p w14:paraId="4AD03197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advertisement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political</w:t>
      </w:r>
      <w:r>
        <w:rPr>
          <w:spacing w:val="-3"/>
        </w:rPr>
        <w:t xml:space="preserve"> </w:t>
      </w:r>
      <w:r>
        <w:t>party</w:t>
      </w:r>
      <w:r>
        <w:rPr>
          <w:spacing w:val="-1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images</w:t>
      </w:r>
    </w:p>
    <w:p w14:paraId="28ABD8B0">
      <w:pPr>
        <w:pStyle w:val="6"/>
        <w:spacing w:before="9"/>
        <w:rPr>
          <w:sz w:val="27"/>
        </w:rPr>
      </w:pPr>
    </w:p>
    <w:p w14:paraId="73D15A82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5"/>
          <w:sz w:val="24"/>
        </w:rPr>
        <w:t xml:space="preserve"> </w:t>
      </w:r>
      <w:r>
        <w:rPr>
          <w:sz w:val="24"/>
        </w:rPr>
        <w:t>Canva.</w:t>
      </w:r>
    </w:p>
    <w:p w14:paraId="72694C17">
      <w:pPr>
        <w:pStyle w:val="6"/>
        <w:rPr>
          <w:sz w:val="26"/>
        </w:rPr>
      </w:pPr>
    </w:p>
    <w:p w14:paraId="2465F623">
      <w:pPr>
        <w:pStyle w:val="6"/>
        <w:spacing w:before="1"/>
        <w:rPr>
          <w:sz w:val="28"/>
        </w:rPr>
      </w:pPr>
    </w:p>
    <w:p w14:paraId="26B1124A">
      <w:pPr>
        <w:pStyle w:val="3"/>
        <w:spacing w:before="0"/>
      </w:pPr>
      <w:r>
        <w:t>Steps:</w:t>
      </w:r>
    </w:p>
    <w:p w14:paraId="7A946D02">
      <w:pPr>
        <w:pStyle w:val="6"/>
        <w:spacing w:before="4"/>
        <w:rPr>
          <w:b/>
          <w:sz w:val="27"/>
        </w:rPr>
      </w:pPr>
    </w:p>
    <w:p w14:paraId="2428BD9A">
      <w:pPr>
        <w:pStyle w:val="9"/>
        <w:numPr>
          <w:ilvl w:val="0"/>
          <w:numId w:val="7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013F66C7">
      <w:pPr>
        <w:pStyle w:val="6"/>
      </w:pPr>
    </w:p>
    <w:p w14:paraId="094CE965">
      <w:pPr>
        <w:pStyle w:val="9"/>
        <w:numPr>
          <w:ilvl w:val="0"/>
          <w:numId w:val="7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1EF5351B">
      <w:pPr>
        <w:pStyle w:val="6"/>
        <w:spacing w:before="7"/>
        <w:rPr>
          <w:sz w:val="23"/>
        </w:rPr>
      </w:pPr>
    </w:p>
    <w:p w14:paraId="67DFFB87">
      <w:pPr>
        <w:pStyle w:val="9"/>
        <w:numPr>
          <w:ilvl w:val="0"/>
          <w:numId w:val="7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14:paraId="0CFC791F">
      <w:pPr>
        <w:pStyle w:val="6"/>
      </w:pPr>
    </w:p>
    <w:p w14:paraId="1BBB667D">
      <w:pPr>
        <w:pStyle w:val="9"/>
        <w:numPr>
          <w:ilvl w:val="0"/>
          <w:numId w:val="7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66618A3C">
      <w:pPr>
        <w:pStyle w:val="6"/>
        <w:spacing w:before="7"/>
        <w:rPr>
          <w:sz w:val="23"/>
        </w:rPr>
      </w:pPr>
    </w:p>
    <w:p w14:paraId="2DE83F5E">
      <w:pPr>
        <w:pStyle w:val="9"/>
        <w:numPr>
          <w:ilvl w:val="0"/>
          <w:numId w:val="7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7EA6663B">
      <w:pPr>
        <w:pStyle w:val="6"/>
      </w:pPr>
    </w:p>
    <w:p w14:paraId="7A34E261">
      <w:pPr>
        <w:pStyle w:val="9"/>
        <w:numPr>
          <w:ilvl w:val="0"/>
          <w:numId w:val="7"/>
        </w:numPr>
        <w:tabs>
          <w:tab w:val="left" w:pos="1341"/>
        </w:tabs>
        <w:spacing w:before="1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5EA3E0AE">
      <w:pPr>
        <w:spacing w:after="0" w:line="240" w:lineRule="auto"/>
        <w:jc w:val="left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43C8E723">
      <w:pPr>
        <w:pStyle w:val="3"/>
        <w:ind w:left="1100"/>
      </w:pPr>
      <w:r>
        <w:t>Output:</w:t>
      </w:r>
    </w:p>
    <w:p w14:paraId="43E5220D">
      <w:pPr>
        <w:pStyle w:val="6"/>
        <w:rPr>
          <w:b/>
          <w:sz w:val="20"/>
        </w:rPr>
      </w:pPr>
    </w:p>
    <w:p w14:paraId="2B41995A">
      <w:pPr>
        <w:pStyle w:val="6"/>
        <w:rPr>
          <w:b/>
          <w:sz w:val="20"/>
        </w:rPr>
      </w:pPr>
    </w:p>
    <w:p w14:paraId="4FB99173">
      <w:pPr>
        <w:pStyle w:val="6"/>
        <w:rPr>
          <w:b/>
          <w:sz w:val="20"/>
        </w:rPr>
      </w:pPr>
    </w:p>
    <w:p w14:paraId="330775FB">
      <w:pPr>
        <w:pStyle w:val="6"/>
        <w:rPr>
          <w:b/>
          <w:sz w:val="20"/>
        </w:rPr>
      </w:pPr>
    </w:p>
    <w:p w14:paraId="74DBC1DE">
      <w:pPr>
        <w:pStyle w:val="6"/>
        <w:rPr>
          <w:b/>
          <w:sz w:val="20"/>
        </w:rPr>
      </w:pPr>
    </w:p>
    <w:p w14:paraId="2B488871">
      <w:pPr>
        <w:pStyle w:val="6"/>
        <w:rPr>
          <w:b/>
          <w:sz w:val="20"/>
        </w:rPr>
      </w:pPr>
    </w:p>
    <w:p w14:paraId="498A687F">
      <w:pPr>
        <w:pStyle w:val="6"/>
        <w:rPr>
          <w:b/>
          <w:sz w:val="20"/>
        </w:rPr>
      </w:pPr>
    </w:p>
    <w:p w14:paraId="5ACC63D9">
      <w:pPr>
        <w:pStyle w:val="6"/>
        <w:rPr>
          <w:b/>
          <w:sz w:val="20"/>
        </w:rPr>
      </w:pPr>
    </w:p>
    <w:p w14:paraId="3734D70F">
      <w:pPr>
        <w:pStyle w:val="6"/>
        <w:rPr>
          <w:b/>
          <w:sz w:val="20"/>
        </w:rPr>
      </w:pPr>
    </w:p>
    <w:p w14:paraId="1DD3D7BE">
      <w:pPr>
        <w:pStyle w:val="6"/>
        <w:rPr>
          <w:b/>
          <w:sz w:val="20"/>
        </w:rPr>
      </w:pPr>
    </w:p>
    <w:p w14:paraId="19E4DB0D">
      <w:pPr>
        <w:pStyle w:val="6"/>
        <w:rPr>
          <w:b/>
          <w:sz w:val="20"/>
        </w:rPr>
      </w:pPr>
    </w:p>
    <w:p w14:paraId="0AD8FCA8">
      <w:pPr>
        <w:pStyle w:val="6"/>
        <w:rPr>
          <w:b/>
          <w:sz w:val="20"/>
        </w:rPr>
      </w:pPr>
    </w:p>
    <w:p w14:paraId="6B603648">
      <w:pPr>
        <w:pStyle w:val="6"/>
        <w:spacing w:before="11"/>
        <w:rPr>
          <w:b/>
          <w:sz w:val="17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143750" cy="9525000"/>
            <wp:effectExtent l="0" t="0" r="0" b="0"/>
            <wp:docPr id="14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61F0D6">
      <w:pPr>
        <w:pStyle w:val="6"/>
        <w:rPr>
          <w:b/>
          <w:sz w:val="26"/>
        </w:rPr>
      </w:pPr>
    </w:p>
    <w:p w14:paraId="3CDB2B4C">
      <w:pPr>
        <w:pStyle w:val="6"/>
        <w:rPr>
          <w:b/>
          <w:sz w:val="26"/>
        </w:rPr>
      </w:pPr>
    </w:p>
    <w:p w14:paraId="62F2ABC5">
      <w:pPr>
        <w:pStyle w:val="6"/>
        <w:rPr>
          <w:b/>
          <w:sz w:val="26"/>
        </w:rPr>
      </w:pPr>
    </w:p>
    <w:p w14:paraId="36BC12BE">
      <w:pPr>
        <w:pStyle w:val="6"/>
        <w:rPr>
          <w:b/>
          <w:sz w:val="26"/>
        </w:rPr>
      </w:pPr>
    </w:p>
    <w:p w14:paraId="2F9B9042">
      <w:pPr>
        <w:pStyle w:val="6"/>
        <w:rPr>
          <w:b/>
          <w:sz w:val="26"/>
        </w:rPr>
      </w:pPr>
    </w:p>
    <w:p w14:paraId="6557F185">
      <w:pPr>
        <w:pStyle w:val="6"/>
        <w:rPr>
          <w:b/>
          <w:sz w:val="26"/>
        </w:rPr>
      </w:pPr>
    </w:p>
    <w:p w14:paraId="2D94C1FC">
      <w:pPr>
        <w:pStyle w:val="6"/>
        <w:rPr>
          <w:b/>
          <w:sz w:val="26"/>
        </w:rPr>
      </w:pPr>
    </w:p>
    <w:p w14:paraId="62E8DF38">
      <w:pPr>
        <w:pStyle w:val="6"/>
        <w:rPr>
          <w:b/>
          <w:sz w:val="26"/>
        </w:rPr>
      </w:pPr>
    </w:p>
    <w:p w14:paraId="3075ED98">
      <w:pPr>
        <w:pStyle w:val="6"/>
        <w:rPr>
          <w:b/>
          <w:sz w:val="26"/>
        </w:rPr>
      </w:pPr>
    </w:p>
    <w:p w14:paraId="15D70DAC">
      <w:pPr>
        <w:pStyle w:val="6"/>
        <w:rPr>
          <w:b/>
          <w:sz w:val="26"/>
        </w:rPr>
      </w:pPr>
    </w:p>
    <w:p w14:paraId="642DD356">
      <w:pPr>
        <w:pStyle w:val="6"/>
        <w:rPr>
          <w:b/>
          <w:sz w:val="26"/>
        </w:rPr>
      </w:pPr>
    </w:p>
    <w:p w14:paraId="7FB4E837">
      <w:pPr>
        <w:pStyle w:val="6"/>
        <w:rPr>
          <w:b/>
          <w:sz w:val="26"/>
        </w:rPr>
      </w:pPr>
    </w:p>
    <w:p w14:paraId="311F6675">
      <w:pPr>
        <w:pStyle w:val="6"/>
        <w:spacing w:before="6"/>
        <w:rPr>
          <w:b/>
        </w:rPr>
      </w:pPr>
    </w:p>
    <w:p w14:paraId="37063A50">
      <w:pPr>
        <w:pStyle w:val="6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3CEE461C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1A5B9794">
      <w:pPr>
        <w:pStyle w:val="6"/>
        <w:rPr>
          <w:sz w:val="20"/>
        </w:rPr>
      </w:pPr>
    </w:p>
    <w:p w14:paraId="27E8CD74">
      <w:pPr>
        <w:pStyle w:val="6"/>
        <w:rPr>
          <w:sz w:val="20"/>
        </w:rPr>
      </w:pPr>
    </w:p>
    <w:p w14:paraId="2DAADF2E">
      <w:pPr>
        <w:pStyle w:val="6"/>
        <w:spacing w:before="4"/>
      </w:pPr>
    </w:p>
    <w:p w14:paraId="58DC12DD">
      <w:pPr>
        <w:pStyle w:val="3"/>
        <w:spacing w:before="90"/>
      </w:pPr>
      <w:r>
        <w:t>Expt.</w:t>
      </w:r>
      <w:r>
        <w:rPr>
          <w:spacing w:val="1"/>
        </w:rPr>
        <w:t xml:space="preserve"> </w:t>
      </w:r>
      <w:r>
        <w:t>No.:8</w:t>
      </w:r>
    </w:p>
    <w:p w14:paraId="7009A333">
      <w:pPr>
        <w:pStyle w:val="6"/>
        <w:rPr>
          <w:b/>
          <w:sz w:val="20"/>
        </w:rPr>
      </w:pPr>
    </w:p>
    <w:p w14:paraId="75892C7B">
      <w:pPr>
        <w:spacing w:after="0"/>
        <w:rPr>
          <w:sz w:val="20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36FA9DA6">
      <w:pPr>
        <w:spacing w:before="90"/>
        <w:ind w:left="108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 w14:paraId="55F7D972">
      <w:pPr>
        <w:pStyle w:val="6"/>
        <w:rPr>
          <w:b/>
          <w:sz w:val="30"/>
        </w:rPr>
      </w:pPr>
      <w:r>
        <w:br w:type="column"/>
      </w:r>
    </w:p>
    <w:p w14:paraId="4015CF7A">
      <w:pPr>
        <w:pStyle w:val="2"/>
        <w:spacing w:before="269"/>
        <w:ind w:left="1086"/>
        <w:rPr>
          <w:u w:val="none"/>
        </w:rPr>
      </w:pPr>
      <w:bookmarkStart w:id="7" w:name="Design an advertisement for electronic p"/>
      <w:bookmarkEnd w:id="7"/>
      <w:r>
        <w:rPr>
          <w:b w:val="0"/>
          <w:spacing w:val="2"/>
          <w:w w:val="99"/>
          <w:u w:val="thick"/>
        </w:rPr>
        <w:t xml:space="preserve"> </w:t>
      </w:r>
      <w:r>
        <w:rPr>
          <w:u w:val="thick"/>
        </w:rPr>
        <w:t>Design</w:t>
      </w:r>
      <w:r>
        <w:rPr>
          <w:spacing w:val="-13"/>
          <w:u w:val="thick"/>
        </w:rPr>
        <w:t xml:space="preserve"> </w:t>
      </w:r>
      <w:r>
        <w:rPr>
          <w:u w:val="thick"/>
        </w:rPr>
        <w:t>an</w:t>
      </w:r>
      <w:r>
        <w:rPr>
          <w:spacing w:val="-13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8"/>
          <w:u w:val="thick"/>
        </w:rPr>
        <w:t xml:space="preserve"> </w:t>
      </w:r>
      <w:r>
        <w:rPr>
          <w:u w:val="thick"/>
        </w:rPr>
        <w:t>for</w:t>
      </w:r>
      <w:r>
        <w:rPr>
          <w:spacing w:val="-11"/>
          <w:u w:val="thick"/>
        </w:rPr>
        <w:t xml:space="preserve"> </w:t>
      </w:r>
      <w:r>
        <w:rPr>
          <w:u w:val="thick"/>
        </w:rPr>
        <w:t>electronic</w:t>
      </w:r>
      <w:r>
        <w:rPr>
          <w:spacing w:val="-6"/>
          <w:u w:val="thick"/>
        </w:rPr>
        <w:t xml:space="preserve"> </w:t>
      </w:r>
      <w:r>
        <w:rPr>
          <w:u w:val="thick"/>
        </w:rPr>
        <w:t>products</w:t>
      </w:r>
    </w:p>
    <w:p w14:paraId="5FFA2FB0">
      <w:pPr>
        <w:spacing w:after="0"/>
        <w:sectPr>
          <w:type w:val="continuous"/>
          <w:pgSz w:w="12240" w:h="15840"/>
          <w:pgMar w:top="1500" w:right="740" w:bottom="280" w:left="700" w:header="720" w:footer="720" w:gutter="0"/>
          <w:cols w:equalWidth="0" w:num="2">
            <w:col w:w="1686" w:space="518"/>
            <w:col w:w="8596"/>
          </w:cols>
        </w:sectPr>
      </w:pPr>
    </w:p>
    <w:p w14:paraId="59AB1D35">
      <w:pPr>
        <w:pStyle w:val="6"/>
        <w:rPr>
          <w:b/>
          <w:sz w:val="20"/>
        </w:rPr>
      </w:pPr>
    </w:p>
    <w:p w14:paraId="122D9786">
      <w:pPr>
        <w:pStyle w:val="6"/>
        <w:rPr>
          <w:b/>
          <w:sz w:val="20"/>
        </w:rPr>
      </w:pPr>
    </w:p>
    <w:p w14:paraId="6E720FD6">
      <w:pPr>
        <w:pStyle w:val="6"/>
        <w:spacing w:before="9"/>
        <w:rPr>
          <w:b/>
          <w:sz w:val="21"/>
        </w:rPr>
      </w:pPr>
    </w:p>
    <w:p w14:paraId="7734DC90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advertisement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products</w:t>
      </w:r>
    </w:p>
    <w:p w14:paraId="1FB1F59F">
      <w:pPr>
        <w:pStyle w:val="6"/>
        <w:spacing w:before="9"/>
        <w:rPr>
          <w:sz w:val="27"/>
        </w:rPr>
      </w:pPr>
    </w:p>
    <w:p w14:paraId="379565DD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4"/>
          <w:sz w:val="24"/>
        </w:rPr>
        <w:t xml:space="preserve"> </w:t>
      </w:r>
      <w:r>
        <w:rPr>
          <w:sz w:val="24"/>
        </w:rPr>
        <w:t>Canva</w:t>
      </w:r>
    </w:p>
    <w:p w14:paraId="079C0548">
      <w:pPr>
        <w:pStyle w:val="6"/>
        <w:spacing w:before="2"/>
        <w:rPr>
          <w:sz w:val="28"/>
        </w:rPr>
      </w:pPr>
    </w:p>
    <w:p w14:paraId="0156CF62">
      <w:pPr>
        <w:pStyle w:val="3"/>
        <w:spacing w:before="0"/>
      </w:pPr>
      <w:r>
        <w:t>Steps:</w:t>
      </w:r>
    </w:p>
    <w:p w14:paraId="39646A0B">
      <w:pPr>
        <w:pStyle w:val="6"/>
        <w:spacing w:before="4"/>
        <w:rPr>
          <w:b/>
          <w:sz w:val="27"/>
        </w:rPr>
      </w:pPr>
    </w:p>
    <w:p w14:paraId="72830E20">
      <w:pPr>
        <w:pStyle w:val="9"/>
        <w:numPr>
          <w:ilvl w:val="0"/>
          <w:numId w:val="8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55132C18">
      <w:pPr>
        <w:pStyle w:val="6"/>
      </w:pPr>
    </w:p>
    <w:p w14:paraId="1F26A58A">
      <w:pPr>
        <w:pStyle w:val="9"/>
        <w:numPr>
          <w:ilvl w:val="0"/>
          <w:numId w:val="8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17C4AA67">
      <w:pPr>
        <w:pStyle w:val="6"/>
        <w:spacing w:before="7"/>
        <w:rPr>
          <w:sz w:val="23"/>
        </w:rPr>
      </w:pPr>
    </w:p>
    <w:p w14:paraId="358C8D4A">
      <w:pPr>
        <w:pStyle w:val="9"/>
        <w:numPr>
          <w:ilvl w:val="0"/>
          <w:numId w:val="8"/>
        </w:numPr>
        <w:tabs>
          <w:tab w:val="left" w:pos="1341"/>
        </w:tabs>
        <w:spacing w:before="1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4"/>
          <w:sz w:val="24"/>
        </w:rPr>
        <w:t xml:space="preserve"> </w:t>
      </w:r>
      <w:r>
        <w:rPr>
          <w:sz w:val="24"/>
        </w:rPr>
        <w:t>color 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3B5AACC1">
      <w:pPr>
        <w:pStyle w:val="6"/>
        <w:spacing w:before="11"/>
        <w:rPr>
          <w:sz w:val="23"/>
        </w:rPr>
      </w:pPr>
    </w:p>
    <w:p w14:paraId="36BA5C50">
      <w:pPr>
        <w:pStyle w:val="9"/>
        <w:numPr>
          <w:ilvl w:val="0"/>
          <w:numId w:val="8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4558548B">
      <w:pPr>
        <w:pStyle w:val="6"/>
        <w:spacing w:before="7"/>
        <w:rPr>
          <w:sz w:val="23"/>
        </w:rPr>
      </w:pPr>
    </w:p>
    <w:p w14:paraId="0625DDD3">
      <w:pPr>
        <w:pStyle w:val="9"/>
        <w:numPr>
          <w:ilvl w:val="0"/>
          <w:numId w:val="8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7218F2B9">
      <w:pPr>
        <w:pStyle w:val="6"/>
      </w:pPr>
    </w:p>
    <w:p w14:paraId="683B0601">
      <w:pPr>
        <w:pStyle w:val="9"/>
        <w:numPr>
          <w:ilvl w:val="0"/>
          <w:numId w:val="8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32A02803"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500" w:right="740" w:bottom="280" w:left="700" w:header="720" w:footer="720" w:gutter="0"/>
          <w:cols w:space="720" w:num="1"/>
        </w:sectPr>
      </w:pPr>
    </w:p>
    <w:p w14:paraId="147F2424">
      <w:pPr>
        <w:pStyle w:val="3"/>
        <w:ind w:left="1100"/>
      </w:pPr>
      <w:r>
        <w:t>Output:</w:t>
      </w:r>
    </w:p>
    <w:p w14:paraId="752FC828">
      <w:pPr>
        <w:pStyle w:val="6"/>
        <w:rPr>
          <w:b/>
          <w:sz w:val="20"/>
        </w:rPr>
      </w:pPr>
    </w:p>
    <w:p w14:paraId="419476C0">
      <w:pPr>
        <w:pStyle w:val="6"/>
        <w:rPr>
          <w:b/>
          <w:sz w:val="20"/>
        </w:rPr>
      </w:pPr>
    </w:p>
    <w:p w14:paraId="6A915CC4">
      <w:pPr>
        <w:pStyle w:val="6"/>
        <w:rPr>
          <w:b/>
          <w:sz w:val="20"/>
        </w:rPr>
      </w:pPr>
    </w:p>
    <w:p w14:paraId="4E044DA7">
      <w:pPr>
        <w:pStyle w:val="6"/>
        <w:rPr>
          <w:b/>
          <w:sz w:val="20"/>
        </w:rPr>
      </w:pPr>
    </w:p>
    <w:p w14:paraId="23B6DEC8">
      <w:pPr>
        <w:pStyle w:val="6"/>
        <w:rPr>
          <w:b/>
          <w:sz w:val="20"/>
        </w:rPr>
      </w:pPr>
    </w:p>
    <w:p w14:paraId="67EE28B5">
      <w:pPr>
        <w:pStyle w:val="6"/>
        <w:spacing w:before="3"/>
        <w:rPr>
          <w:b/>
          <w:sz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62650" cy="7943850"/>
            <wp:effectExtent l="0" t="0" r="0" b="0"/>
            <wp:docPr id="15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655698">
      <w:pPr>
        <w:pStyle w:val="6"/>
        <w:rPr>
          <w:b/>
          <w:sz w:val="26"/>
        </w:rPr>
      </w:pPr>
    </w:p>
    <w:p w14:paraId="5027D853">
      <w:pPr>
        <w:pStyle w:val="6"/>
        <w:rPr>
          <w:b/>
          <w:sz w:val="26"/>
        </w:rPr>
      </w:pPr>
    </w:p>
    <w:p w14:paraId="28472E5E">
      <w:pPr>
        <w:pStyle w:val="6"/>
        <w:rPr>
          <w:b/>
          <w:sz w:val="26"/>
        </w:rPr>
      </w:pPr>
    </w:p>
    <w:p w14:paraId="5BCB3E18">
      <w:pPr>
        <w:pStyle w:val="6"/>
        <w:rPr>
          <w:b/>
          <w:sz w:val="26"/>
        </w:rPr>
      </w:pPr>
    </w:p>
    <w:p w14:paraId="1803DCBB">
      <w:pPr>
        <w:pStyle w:val="6"/>
        <w:rPr>
          <w:b/>
          <w:sz w:val="26"/>
        </w:rPr>
      </w:pPr>
    </w:p>
    <w:p w14:paraId="4D8CEA07">
      <w:pPr>
        <w:pStyle w:val="6"/>
        <w:rPr>
          <w:b/>
          <w:sz w:val="26"/>
        </w:rPr>
      </w:pPr>
    </w:p>
    <w:p w14:paraId="1ECF68B4">
      <w:pPr>
        <w:pStyle w:val="6"/>
        <w:spacing w:before="5"/>
        <w:rPr>
          <w:b/>
          <w:sz w:val="23"/>
        </w:rPr>
      </w:pPr>
    </w:p>
    <w:p w14:paraId="71869B0F">
      <w:pPr>
        <w:pStyle w:val="6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1A93C161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349A6EB2">
      <w:pPr>
        <w:pStyle w:val="6"/>
        <w:rPr>
          <w:sz w:val="20"/>
        </w:rPr>
      </w:pPr>
    </w:p>
    <w:p w14:paraId="4CBBDDBD">
      <w:pPr>
        <w:pStyle w:val="6"/>
        <w:spacing w:before="5"/>
        <w:rPr>
          <w:sz w:val="18"/>
        </w:rPr>
      </w:pPr>
    </w:p>
    <w:p w14:paraId="23BE495A">
      <w:pPr>
        <w:spacing w:before="90" w:line="518" w:lineRule="auto"/>
        <w:ind w:left="1086" w:right="8527" w:firstLine="0"/>
        <w:jc w:val="left"/>
        <w:rPr>
          <w:b/>
          <w:sz w:val="24"/>
        </w:rPr>
      </w:pPr>
      <w:r>
        <w:rPr>
          <w:b/>
          <w:sz w:val="24"/>
        </w:rPr>
        <w:t>Expt. No.:9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670E988A">
      <w:pPr>
        <w:pStyle w:val="2"/>
        <w:spacing w:before="86"/>
        <w:ind w:left="3640"/>
        <w:rPr>
          <w:u w:val="none"/>
        </w:rPr>
      </w:pPr>
      <w:bookmarkStart w:id="8" w:name="Design an advertisement for food product"/>
      <w:bookmarkEnd w:id="8"/>
      <w:r>
        <w:rPr>
          <w:u w:val="thick"/>
        </w:rPr>
        <w:t>Design</w:t>
      </w:r>
      <w:r>
        <w:rPr>
          <w:spacing w:val="-11"/>
          <w:u w:val="thick"/>
        </w:rPr>
        <w:t xml:space="preserve"> </w:t>
      </w:r>
      <w:r>
        <w:rPr>
          <w:u w:val="thick"/>
        </w:rPr>
        <w:t>an</w:t>
      </w:r>
      <w:r>
        <w:rPr>
          <w:spacing w:val="-10"/>
          <w:u w:val="thick"/>
        </w:rPr>
        <w:t xml:space="preserve"> </w:t>
      </w:r>
      <w:r>
        <w:rPr>
          <w:u w:val="thick"/>
        </w:rPr>
        <w:t>advertisement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7"/>
          <w:u w:val="thick"/>
        </w:rPr>
        <w:t xml:space="preserve"> </w:t>
      </w:r>
      <w:r>
        <w:rPr>
          <w:u w:val="thick"/>
        </w:rPr>
        <w:t>food</w:t>
      </w:r>
      <w:r>
        <w:rPr>
          <w:spacing w:val="-6"/>
          <w:u w:val="thick"/>
        </w:rPr>
        <w:t xml:space="preserve"> </w:t>
      </w:r>
      <w:r>
        <w:rPr>
          <w:u w:val="thick"/>
        </w:rPr>
        <w:t>products</w:t>
      </w:r>
    </w:p>
    <w:p w14:paraId="02B390AA">
      <w:pPr>
        <w:pStyle w:val="6"/>
        <w:rPr>
          <w:b/>
          <w:sz w:val="20"/>
        </w:rPr>
      </w:pPr>
    </w:p>
    <w:p w14:paraId="765FEDC7">
      <w:pPr>
        <w:pStyle w:val="6"/>
        <w:rPr>
          <w:b/>
          <w:sz w:val="20"/>
        </w:rPr>
      </w:pPr>
    </w:p>
    <w:p w14:paraId="1D3D3068">
      <w:pPr>
        <w:pStyle w:val="6"/>
        <w:spacing w:before="6"/>
        <w:rPr>
          <w:b/>
          <w:sz w:val="23"/>
        </w:rPr>
      </w:pPr>
    </w:p>
    <w:p w14:paraId="269B6867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advertisement</w:t>
      </w:r>
      <w:r>
        <w:rPr>
          <w:spacing w:val="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products</w:t>
      </w:r>
    </w:p>
    <w:p w14:paraId="1336B9B6">
      <w:pPr>
        <w:pStyle w:val="6"/>
        <w:spacing w:before="8"/>
        <w:rPr>
          <w:sz w:val="27"/>
        </w:rPr>
      </w:pPr>
    </w:p>
    <w:p w14:paraId="712AF195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Adobe</w:t>
      </w:r>
      <w:r>
        <w:rPr>
          <w:spacing w:val="-8"/>
          <w:sz w:val="24"/>
        </w:rPr>
        <w:t xml:space="preserve"> </w:t>
      </w:r>
      <w:r>
        <w:rPr>
          <w:sz w:val="24"/>
        </w:rPr>
        <w:t>Photoshop,</w:t>
      </w:r>
      <w:r>
        <w:rPr>
          <w:spacing w:val="-4"/>
          <w:sz w:val="24"/>
        </w:rPr>
        <w:t xml:space="preserve"> </w:t>
      </w:r>
      <w:r>
        <w:rPr>
          <w:sz w:val="24"/>
        </w:rPr>
        <w:t>Canva</w:t>
      </w:r>
    </w:p>
    <w:p w14:paraId="02A0AAE6">
      <w:pPr>
        <w:pStyle w:val="6"/>
        <w:spacing w:before="3"/>
        <w:rPr>
          <w:sz w:val="28"/>
        </w:rPr>
      </w:pPr>
    </w:p>
    <w:p w14:paraId="53177666">
      <w:pPr>
        <w:pStyle w:val="3"/>
        <w:spacing w:before="0"/>
      </w:pPr>
      <w:r>
        <w:t>Steps:</w:t>
      </w:r>
    </w:p>
    <w:p w14:paraId="36612FF8">
      <w:pPr>
        <w:pStyle w:val="6"/>
        <w:rPr>
          <w:b/>
          <w:sz w:val="26"/>
        </w:rPr>
      </w:pPr>
    </w:p>
    <w:p w14:paraId="218B8741">
      <w:pPr>
        <w:pStyle w:val="6"/>
        <w:rPr>
          <w:b/>
          <w:sz w:val="23"/>
        </w:rPr>
      </w:pPr>
    </w:p>
    <w:p w14:paraId="0BD9DE21">
      <w:pPr>
        <w:pStyle w:val="9"/>
        <w:numPr>
          <w:ilvl w:val="0"/>
          <w:numId w:val="9"/>
        </w:numPr>
        <w:tabs>
          <w:tab w:val="left" w:pos="1341"/>
        </w:tabs>
        <w:spacing w:before="1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7FD3BA59">
      <w:pPr>
        <w:pStyle w:val="6"/>
        <w:spacing w:before="11"/>
        <w:rPr>
          <w:sz w:val="23"/>
        </w:rPr>
      </w:pPr>
    </w:p>
    <w:p w14:paraId="66BC6ED5">
      <w:pPr>
        <w:pStyle w:val="9"/>
        <w:numPr>
          <w:ilvl w:val="0"/>
          <w:numId w:val="9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placing images,</w:t>
      </w:r>
      <w:r>
        <w:rPr>
          <w:spacing w:val="3"/>
          <w:sz w:val="24"/>
        </w:rPr>
        <w:t xml:space="preserve"> </w:t>
      </w:r>
      <w:r>
        <w:rPr>
          <w:sz w:val="24"/>
        </w:rPr>
        <w:t>icons</w:t>
      </w:r>
      <w:r>
        <w:rPr>
          <w:spacing w:val="-7"/>
          <w:sz w:val="24"/>
        </w:rPr>
        <w:t xml:space="preserve"> </w:t>
      </w:r>
      <w:r>
        <w:rPr>
          <w:sz w:val="24"/>
        </w:rPr>
        <w:t>and logos.</w:t>
      </w:r>
    </w:p>
    <w:p w14:paraId="57BDC7DF">
      <w:pPr>
        <w:pStyle w:val="6"/>
      </w:pPr>
    </w:p>
    <w:p w14:paraId="42F32B75">
      <w:pPr>
        <w:pStyle w:val="9"/>
        <w:numPr>
          <w:ilvl w:val="0"/>
          <w:numId w:val="9"/>
        </w:numPr>
        <w:tabs>
          <w:tab w:val="left" w:pos="1341"/>
        </w:tabs>
        <w:spacing w:before="1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color panel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1A82C1AE">
      <w:pPr>
        <w:pStyle w:val="6"/>
        <w:spacing w:before="6"/>
        <w:rPr>
          <w:sz w:val="23"/>
        </w:rPr>
      </w:pPr>
    </w:p>
    <w:p w14:paraId="55082C69">
      <w:pPr>
        <w:pStyle w:val="9"/>
        <w:numPr>
          <w:ilvl w:val="0"/>
          <w:numId w:val="9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placed.</w:t>
      </w:r>
    </w:p>
    <w:p w14:paraId="36B58DF3">
      <w:pPr>
        <w:pStyle w:val="6"/>
      </w:pPr>
    </w:p>
    <w:p w14:paraId="6195B323">
      <w:pPr>
        <w:pStyle w:val="9"/>
        <w:numPr>
          <w:ilvl w:val="0"/>
          <w:numId w:val="9"/>
        </w:numPr>
        <w:tabs>
          <w:tab w:val="left" w:pos="1341"/>
        </w:tabs>
        <w:spacing w:before="0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emphasized.</w:t>
      </w:r>
    </w:p>
    <w:p w14:paraId="56CEB799">
      <w:pPr>
        <w:pStyle w:val="6"/>
        <w:spacing w:before="7"/>
        <w:rPr>
          <w:sz w:val="23"/>
        </w:rPr>
      </w:pPr>
    </w:p>
    <w:p w14:paraId="7E6FFE6B">
      <w:pPr>
        <w:pStyle w:val="9"/>
        <w:numPr>
          <w:ilvl w:val="0"/>
          <w:numId w:val="9"/>
        </w:numPr>
        <w:tabs>
          <w:tab w:val="left" w:pos="1341"/>
        </w:tabs>
        <w:spacing w:before="1" w:after="0" w:line="240" w:lineRule="auto"/>
        <w:ind w:left="1341" w:right="0" w:hanging="241"/>
        <w:jc w:val="left"/>
        <w:rPr>
          <w:sz w:val="24"/>
        </w:rPr>
      </w:pP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410CF702">
      <w:pPr>
        <w:spacing w:after="0" w:line="240" w:lineRule="auto"/>
        <w:jc w:val="left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0AF01E4C">
      <w:pPr>
        <w:pStyle w:val="3"/>
        <w:ind w:left="1100"/>
      </w:pPr>
      <w:r>
        <w:t>Output:</w:t>
      </w:r>
    </w:p>
    <w:p w14:paraId="6C906BF5">
      <w:pPr>
        <w:pStyle w:val="6"/>
        <w:rPr>
          <w:b/>
          <w:sz w:val="20"/>
        </w:rPr>
      </w:pPr>
    </w:p>
    <w:p w14:paraId="1339B4F1">
      <w:pPr>
        <w:pStyle w:val="6"/>
        <w:rPr>
          <w:b/>
          <w:sz w:val="20"/>
        </w:rPr>
      </w:pPr>
    </w:p>
    <w:p w14:paraId="34918901">
      <w:pPr>
        <w:pStyle w:val="6"/>
        <w:rPr>
          <w:b/>
          <w:sz w:val="20"/>
        </w:rPr>
      </w:pPr>
    </w:p>
    <w:p w14:paraId="74A8A725">
      <w:pPr>
        <w:pStyle w:val="6"/>
        <w:rPr>
          <w:b/>
          <w:sz w:val="20"/>
        </w:rPr>
      </w:pPr>
    </w:p>
    <w:p w14:paraId="141F3594">
      <w:pPr>
        <w:pStyle w:val="6"/>
        <w:rPr>
          <w:b/>
          <w:sz w:val="20"/>
        </w:rPr>
      </w:pPr>
    </w:p>
    <w:p w14:paraId="67F0D199">
      <w:pPr>
        <w:pStyle w:val="6"/>
        <w:rPr>
          <w:b/>
          <w:sz w:val="20"/>
        </w:rPr>
      </w:pPr>
    </w:p>
    <w:p w14:paraId="0C47B4F8">
      <w:pPr>
        <w:pStyle w:val="6"/>
        <w:rPr>
          <w:b/>
          <w:sz w:val="20"/>
        </w:rPr>
      </w:pPr>
    </w:p>
    <w:p w14:paraId="58114902">
      <w:pPr>
        <w:pStyle w:val="6"/>
        <w:rPr>
          <w:b/>
          <w:sz w:val="20"/>
        </w:rPr>
      </w:pPr>
    </w:p>
    <w:p w14:paraId="6E3E77BB">
      <w:pPr>
        <w:pStyle w:val="6"/>
        <w:rPr>
          <w:b/>
          <w:sz w:val="20"/>
        </w:rPr>
      </w:pPr>
    </w:p>
    <w:p w14:paraId="18293B4E">
      <w:pPr>
        <w:pStyle w:val="6"/>
        <w:rPr>
          <w:b/>
          <w:sz w:val="20"/>
        </w:rPr>
      </w:pPr>
    </w:p>
    <w:p w14:paraId="27FA8449">
      <w:pPr>
        <w:pStyle w:val="6"/>
        <w:rPr>
          <w:b/>
          <w:sz w:val="20"/>
        </w:rPr>
      </w:pPr>
    </w:p>
    <w:p w14:paraId="1DDEED51">
      <w:pPr>
        <w:pStyle w:val="6"/>
        <w:spacing w:before="9"/>
        <w:rPr>
          <w:b/>
          <w:sz w:val="11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67375" cy="8020050"/>
            <wp:effectExtent l="0" t="0" r="9525" b="0"/>
            <wp:docPr id="16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111125</wp:posOffset>
            </wp:positionV>
            <wp:extent cx="5751195" cy="29838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43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6340994F">
      <w:pPr>
        <w:pStyle w:val="6"/>
        <w:rPr>
          <w:b/>
          <w:sz w:val="26"/>
        </w:rPr>
      </w:pPr>
    </w:p>
    <w:p w14:paraId="5E5B49B6">
      <w:pPr>
        <w:pStyle w:val="6"/>
        <w:rPr>
          <w:b/>
          <w:sz w:val="26"/>
        </w:rPr>
      </w:pPr>
    </w:p>
    <w:p w14:paraId="1327C010">
      <w:pPr>
        <w:pStyle w:val="6"/>
        <w:rPr>
          <w:b/>
          <w:sz w:val="26"/>
        </w:rPr>
      </w:pPr>
    </w:p>
    <w:p w14:paraId="709E910D">
      <w:pPr>
        <w:pStyle w:val="6"/>
        <w:rPr>
          <w:b/>
          <w:sz w:val="26"/>
        </w:rPr>
      </w:pPr>
    </w:p>
    <w:p w14:paraId="5494DD28">
      <w:pPr>
        <w:pStyle w:val="6"/>
        <w:rPr>
          <w:b/>
          <w:sz w:val="26"/>
        </w:rPr>
      </w:pPr>
    </w:p>
    <w:p w14:paraId="0CCD166D">
      <w:pPr>
        <w:pStyle w:val="6"/>
        <w:rPr>
          <w:b/>
          <w:sz w:val="26"/>
        </w:rPr>
      </w:pPr>
    </w:p>
    <w:p w14:paraId="75B0C7F9">
      <w:pPr>
        <w:pStyle w:val="6"/>
        <w:rPr>
          <w:b/>
          <w:sz w:val="26"/>
        </w:rPr>
      </w:pPr>
    </w:p>
    <w:p w14:paraId="4C7A6AAB">
      <w:pPr>
        <w:pStyle w:val="6"/>
        <w:rPr>
          <w:b/>
          <w:sz w:val="26"/>
        </w:rPr>
      </w:pPr>
    </w:p>
    <w:p w14:paraId="096D2472">
      <w:pPr>
        <w:pStyle w:val="6"/>
        <w:rPr>
          <w:b/>
          <w:sz w:val="26"/>
        </w:rPr>
      </w:pPr>
    </w:p>
    <w:p w14:paraId="60C2D848">
      <w:pPr>
        <w:pStyle w:val="6"/>
        <w:rPr>
          <w:b/>
          <w:sz w:val="26"/>
        </w:rPr>
      </w:pPr>
    </w:p>
    <w:p w14:paraId="522D467D">
      <w:pPr>
        <w:pStyle w:val="6"/>
        <w:rPr>
          <w:b/>
          <w:sz w:val="26"/>
        </w:rPr>
      </w:pPr>
    </w:p>
    <w:p w14:paraId="158C7065">
      <w:pPr>
        <w:pStyle w:val="6"/>
        <w:rPr>
          <w:b/>
          <w:sz w:val="26"/>
        </w:rPr>
      </w:pPr>
    </w:p>
    <w:p w14:paraId="5BFD733A">
      <w:pPr>
        <w:pStyle w:val="6"/>
        <w:rPr>
          <w:b/>
          <w:sz w:val="26"/>
        </w:rPr>
      </w:pPr>
    </w:p>
    <w:p w14:paraId="6FE157EE">
      <w:pPr>
        <w:pStyle w:val="6"/>
        <w:rPr>
          <w:b/>
          <w:sz w:val="26"/>
        </w:rPr>
      </w:pPr>
    </w:p>
    <w:p w14:paraId="2B308B45">
      <w:pPr>
        <w:pStyle w:val="6"/>
        <w:rPr>
          <w:b/>
          <w:sz w:val="26"/>
        </w:rPr>
      </w:pPr>
    </w:p>
    <w:p w14:paraId="15F152D9">
      <w:pPr>
        <w:pStyle w:val="6"/>
        <w:rPr>
          <w:b/>
          <w:sz w:val="26"/>
        </w:rPr>
      </w:pPr>
    </w:p>
    <w:p w14:paraId="21619786">
      <w:pPr>
        <w:pStyle w:val="6"/>
        <w:rPr>
          <w:b/>
          <w:sz w:val="26"/>
        </w:rPr>
      </w:pPr>
    </w:p>
    <w:p w14:paraId="424656C2">
      <w:pPr>
        <w:pStyle w:val="6"/>
        <w:spacing w:before="1"/>
        <w:rPr>
          <w:b/>
        </w:rPr>
      </w:pPr>
    </w:p>
    <w:p w14:paraId="61DF9105">
      <w:pPr>
        <w:pStyle w:val="6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79370EEA">
      <w:pPr>
        <w:spacing w:after="0"/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70558F41">
      <w:pPr>
        <w:spacing w:before="77" w:line="518" w:lineRule="auto"/>
        <w:ind w:left="1086" w:right="8393" w:firstLine="14"/>
        <w:jc w:val="left"/>
        <w:rPr>
          <w:b/>
          <w:sz w:val="24"/>
        </w:rPr>
      </w:pPr>
      <w:r>
        <w:rPr>
          <w:b/>
          <w:sz w:val="24"/>
        </w:rPr>
        <w:t>Expt. No.:10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6CDA1C4D">
      <w:pPr>
        <w:pStyle w:val="6"/>
        <w:spacing w:before="6"/>
        <w:rPr>
          <w:b/>
          <w:sz w:val="14"/>
        </w:rPr>
      </w:pPr>
    </w:p>
    <w:p w14:paraId="12BD345C">
      <w:pPr>
        <w:pStyle w:val="2"/>
        <w:ind w:left="3477"/>
        <w:rPr>
          <w:u w:val="none"/>
        </w:rPr>
      </w:pPr>
      <w:bookmarkStart w:id="9" w:name="Design an interactive website for new in"/>
      <w:bookmarkEnd w:id="9"/>
      <w:r>
        <w:rPr>
          <w:u w:val="thick"/>
        </w:rPr>
        <w:t>Design</w:t>
      </w:r>
      <w:r>
        <w:rPr>
          <w:spacing w:val="-11"/>
          <w:u w:val="thick"/>
        </w:rPr>
        <w:t xml:space="preserve"> </w:t>
      </w:r>
      <w:r>
        <w:rPr>
          <w:u w:val="thick"/>
        </w:rPr>
        <w:t>an</w:t>
      </w:r>
      <w:r>
        <w:rPr>
          <w:spacing w:val="-10"/>
          <w:u w:val="thick"/>
        </w:rPr>
        <w:t xml:space="preserve"> </w:t>
      </w:r>
      <w:r>
        <w:rPr>
          <w:u w:val="thick"/>
        </w:rPr>
        <w:t>interactive</w:t>
      </w:r>
      <w:r>
        <w:rPr>
          <w:spacing w:val="1"/>
          <w:u w:val="thick"/>
        </w:rPr>
        <w:t xml:space="preserve"> </w:t>
      </w:r>
      <w:r>
        <w:rPr>
          <w:u w:val="thick"/>
        </w:rPr>
        <w:t>website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8"/>
          <w:u w:val="thick"/>
        </w:rPr>
        <w:t xml:space="preserve"> </w:t>
      </w:r>
      <w:r>
        <w:rPr>
          <w:u w:val="thick"/>
        </w:rPr>
        <w:t>new</w:t>
      </w:r>
      <w:r>
        <w:rPr>
          <w:spacing w:val="-8"/>
          <w:u w:val="thick"/>
        </w:rPr>
        <w:t xml:space="preserve"> </w:t>
      </w:r>
      <w:r>
        <w:rPr>
          <w:u w:val="thick"/>
        </w:rPr>
        <w:t>institution</w:t>
      </w:r>
    </w:p>
    <w:p w14:paraId="0F60ECED">
      <w:pPr>
        <w:pStyle w:val="6"/>
        <w:rPr>
          <w:b/>
          <w:sz w:val="20"/>
        </w:rPr>
      </w:pPr>
    </w:p>
    <w:p w14:paraId="5BABEB3F">
      <w:pPr>
        <w:pStyle w:val="6"/>
        <w:rPr>
          <w:b/>
          <w:sz w:val="20"/>
        </w:rPr>
      </w:pPr>
    </w:p>
    <w:p w14:paraId="7F2740F6">
      <w:pPr>
        <w:pStyle w:val="6"/>
        <w:spacing w:before="2"/>
        <w:rPr>
          <w:b/>
          <w:sz w:val="17"/>
        </w:rPr>
      </w:pPr>
    </w:p>
    <w:p w14:paraId="4611A710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institution</w:t>
      </w:r>
    </w:p>
    <w:p w14:paraId="113C7274">
      <w:pPr>
        <w:pStyle w:val="6"/>
        <w:spacing w:before="9"/>
        <w:rPr>
          <w:sz w:val="27"/>
        </w:rPr>
      </w:pPr>
    </w:p>
    <w:p w14:paraId="1760BB37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5FC68C6A">
      <w:pPr>
        <w:pStyle w:val="6"/>
        <w:spacing w:before="2"/>
        <w:rPr>
          <w:sz w:val="28"/>
        </w:rPr>
      </w:pPr>
    </w:p>
    <w:p w14:paraId="63188A11">
      <w:pPr>
        <w:pStyle w:val="3"/>
        <w:spacing w:before="0"/>
      </w:pPr>
      <w:r>
        <w:t>Steps:</w:t>
      </w:r>
    </w:p>
    <w:p w14:paraId="05B0DB71">
      <w:pPr>
        <w:pStyle w:val="6"/>
        <w:rPr>
          <w:b/>
          <w:sz w:val="26"/>
        </w:rPr>
      </w:pPr>
    </w:p>
    <w:p w14:paraId="0FDC88F6">
      <w:pPr>
        <w:pStyle w:val="6"/>
        <w:spacing w:before="3"/>
        <w:rPr>
          <w:b/>
          <w:sz w:val="27"/>
        </w:rPr>
      </w:pPr>
    </w:p>
    <w:p w14:paraId="72CAA652">
      <w:pPr>
        <w:pStyle w:val="9"/>
        <w:numPr>
          <w:ilvl w:val="1"/>
          <w:numId w:val="9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0027867D">
      <w:pPr>
        <w:pStyle w:val="6"/>
      </w:pPr>
    </w:p>
    <w:p w14:paraId="0E9D75CB">
      <w:pPr>
        <w:pStyle w:val="9"/>
        <w:numPr>
          <w:ilvl w:val="1"/>
          <w:numId w:val="9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5C19D0FD">
      <w:pPr>
        <w:pStyle w:val="6"/>
        <w:spacing w:before="7"/>
        <w:rPr>
          <w:sz w:val="23"/>
        </w:rPr>
      </w:pPr>
    </w:p>
    <w:p w14:paraId="2C430AF8">
      <w:pPr>
        <w:pStyle w:val="9"/>
        <w:numPr>
          <w:ilvl w:val="1"/>
          <w:numId w:val="9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110B9F4F">
      <w:pPr>
        <w:pStyle w:val="6"/>
      </w:pPr>
    </w:p>
    <w:p w14:paraId="75071EBA">
      <w:pPr>
        <w:pStyle w:val="9"/>
        <w:numPr>
          <w:ilvl w:val="1"/>
          <w:numId w:val="9"/>
        </w:numPr>
        <w:tabs>
          <w:tab w:val="left" w:pos="2061"/>
        </w:tabs>
        <w:spacing w:before="1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5CFBFE58">
      <w:pPr>
        <w:pStyle w:val="6"/>
        <w:spacing w:before="6"/>
        <w:rPr>
          <w:sz w:val="23"/>
        </w:rPr>
      </w:pPr>
    </w:p>
    <w:p w14:paraId="053C7775">
      <w:pPr>
        <w:pStyle w:val="9"/>
        <w:numPr>
          <w:ilvl w:val="1"/>
          <w:numId w:val="9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styles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604BCBAB">
      <w:pPr>
        <w:pStyle w:val="6"/>
      </w:pPr>
    </w:p>
    <w:p w14:paraId="14C64CC9">
      <w:pPr>
        <w:pStyle w:val="9"/>
        <w:numPr>
          <w:ilvl w:val="1"/>
          <w:numId w:val="9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280A6707">
      <w:pPr>
        <w:spacing w:after="0" w:line="240" w:lineRule="auto"/>
        <w:jc w:val="left"/>
        <w:rPr>
          <w:sz w:val="24"/>
        </w:rPr>
        <w:sectPr>
          <w:pgSz w:w="12240" w:h="15840"/>
          <w:pgMar w:top="1360" w:right="740" w:bottom="280" w:left="700" w:header="720" w:footer="720" w:gutter="0"/>
          <w:cols w:space="720" w:num="1"/>
        </w:sectPr>
      </w:pPr>
    </w:p>
    <w:p w14:paraId="13A1C277">
      <w:pPr>
        <w:pStyle w:val="3"/>
        <w:ind w:left="1100"/>
      </w:pPr>
      <w:r>
        <w:t>Output:</w:t>
      </w:r>
    </w:p>
    <w:p w14:paraId="252BE1F2">
      <w:pPr>
        <w:pStyle w:val="6"/>
        <w:rPr>
          <w:b/>
          <w:sz w:val="20"/>
        </w:rPr>
      </w:pPr>
    </w:p>
    <w:p w14:paraId="723B4B55">
      <w:pPr>
        <w:pStyle w:val="6"/>
        <w:rPr>
          <w:b/>
          <w:sz w:val="20"/>
        </w:rPr>
      </w:pPr>
    </w:p>
    <w:p w14:paraId="391B4AA5">
      <w:pPr>
        <w:pStyle w:val="6"/>
        <w:rPr>
          <w:b/>
          <w:sz w:val="20"/>
        </w:rPr>
      </w:pPr>
    </w:p>
    <w:p w14:paraId="5899BADC">
      <w:pPr>
        <w:pStyle w:val="6"/>
        <w:rPr>
          <w:b/>
          <w:sz w:val="20"/>
        </w:rPr>
      </w:pPr>
    </w:p>
    <w:p w14:paraId="4859F58D">
      <w:pPr>
        <w:pStyle w:val="6"/>
        <w:rPr>
          <w:b/>
          <w:sz w:val="20"/>
        </w:rPr>
      </w:pPr>
    </w:p>
    <w:p w14:paraId="1B906BDB">
      <w:pPr>
        <w:pStyle w:val="6"/>
        <w:spacing w:before="3"/>
        <w:rPr>
          <w:b/>
          <w:sz w:val="28"/>
        </w:rPr>
      </w:pPr>
      <w:r>
        <w:pict>
          <v:group id="_x0000_s1027" o:spid="_x0000_s1027" o:spt="203" style="position:absolute;left:0pt;margin-left:93.15pt;margin-top:18.2pt;height:591.05pt;width:410.9pt;mso-position-horizontal-relative:page;mso-wrap-distance-bottom:0pt;mso-wrap-distance-top:0pt;z-index:-251654144;mso-width-relative:page;mso-height-relative:page;" coordorigin="1864,364" coordsize="8218,11821">
            <o:lock v:ext="edit"/>
            <v:shape id="_x0000_s1028" o:spid="_x0000_s1028" o:spt="75" type="#_x0000_t75" style="position:absolute;left:1864;top:364;height:6644;width:8218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29" o:spid="_x0000_s1029" o:spt="75" type="#_x0000_t75" style="position:absolute;left:1864;top:7008;height:5177;width:4541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w10:wrap type="topAndBottom"/>
          </v:group>
        </w:pict>
      </w:r>
    </w:p>
    <w:p w14:paraId="5D0661DE">
      <w:pPr>
        <w:spacing w:after="0"/>
        <w:rPr>
          <w:sz w:val="28"/>
        </w:rPr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40C63A01">
      <w:pPr>
        <w:pStyle w:val="6"/>
        <w:spacing w:before="2"/>
        <w:rPr>
          <w:b/>
          <w:sz w:val="12"/>
        </w:rPr>
      </w:pPr>
    </w:p>
    <w:p w14:paraId="22F987FF">
      <w:pPr>
        <w:pStyle w:val="6"/>
        <w:spacing w:before="90"/>
        <w:ind w:left="1100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7EF01D5E">
      <w:pPr>
        <w:pStyle w:val="6"/>
        <w:rPr>
          <w:sz w:val="26"/>
        </w:rPr>
      </w:pPr>
    </w:p>
    <w:p w14:paraId="0C9A8CC1">
      <w:pPr>
        <w:pStyle w:val="6"/>
        <w:spacing w:before="1"/>
        <w:rPr>
          <w:sz w:val="28"/>
        </w:rPr>
      </w:pPr>
    </w:p>
    <w:p w14:paraId="6FF91CC1">
      <w:pPr>
        <w:spacing w:before="0" w:line="518" w:lineRule="auto"/>
        <w:ind w:left="1086" w:right="8419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Expt. No.:11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0ED4CCE8">
      <w:pPr>
        <w:pStyle w:val="6"/>
        <w:spacing w:before="3"/>
        <w:rPr>
          <w:b/>
          <w:sz w:val="31"/>
        </w:rPr>
      </w:pPr>
    </w:p>
    <w:p w14:paraId="0CBB228F">
      <w:pPr>
        <w:pStyle w:val="2"/>
        <w:spacing w:before="0"/>
        <w:ind w:left="3698"/>
        <w:rPr>
          <w:u w:val="none"/>
        </w:rPr>
      </w:pPr>
      <w:bookmarkStart w:id="10" w:name="Design A Blog That Publish Educational P"/>
      <w:bookmarkEnd w:id="10"/>
      <w:r>
        <w:rPr>
          <w:w w:val="95"/>
          <w:u w:val="thick"/>
        </w:rPr>
        <w:t>Design</w:t>
      </w:r>
      <w:r>
        <w:rPr>
          <w:spacing w:val="13"/>
          <w:w w:val="95"/>
          <w:u w:val="thick"/>
        </w:rPr>
        <w:t xml:space="preserve"> </w:t>
      </w:r>
      <w:r>
        <w:rPr>
          <w:w w:val="95"/>
          <w:u w:val="thick"/>
        </w:rPr>
        <w:t>A</w:t>
      </w:r>
      <w:r>
        <w:rPr>
          <w:spacing w:val="23"/>
          <w:w w:val="95"/>
          <w:u w:val="thick"/>
        </w:rPr>
        <w:t xml:space="preserve"> </w:t>
      </w:r>
      <w:r>
        <w:rPr>
          <w:w w:val="95"/>
          <w:u w:val="thick"/>
        </w:rPr>
        <w:t>Blog</w:t>
      </w:r>
      <w:r>
        <w:rPr>
          <w:spacing w:val="39"/>
          <w:w w:val="95"/>
          <w:u w:val="thick"/>
        </w:rPr>
        <w:t xml:space="preserve"> </w:t>
      </w:r>
      <w:r>
        <w:rPr>
          <w:w w:val="95"/>
          <w:u w:val="thick"/>
        </w:rPr>
        <w:t>That</w:t>
      </w:r>
      <w:r>
        <w:rPr>
          <w:spacing w:val="44"/>
          <w:w w:val="95"/>
          <w:u w:val="thick"/>
        </w:rPr>
        <w:t xml:space="preserve"> </w:t>
      </w:r>
      <w:r>
        <w:rPr>
          <w:w w:val="95"/>
          <w:u w:val="thick"/>
        </w:rPr>
        <w:t>Publish</w:t>
      </w:r>
      <w:r>
        <w:rPr>
          <w:spacing w:val="43"/>
          <w:w w:val="95"/>
          <w:u w:val="thick"/>
        </w:rPr>
        <w:t xml:space="preserve"> </w:t>
      </w:r>
      <w:r>
        <w:rPr>
          <w:w w:val="95"/>
          <w:u w:val="thick"/>
        </w:rPr>
        <w:t>Educational</w:t>
      </w:r>
      <w:r>
        <w:rPr>
          <w:spacing w:val="46"/>
          <w:w w:val="95"/>
          <w:u w:val="thick"/>
        </w:rPr>
        <w:t xml:space="preserve"> </w:t>
      </w:r>
      <w:r>
        <w:rPr>
          <w:w w:val="95"/>
          <w:u w:val="thick"/>
        </w:rPr>
        <w:t>Post</w:t>
      </w:r>
    </w:p>
    <w:p w14:paraId="28AB7B1E">
      <w:pPr>
        <w:pStyle w:val="6"/>
        <w:rPr>
          <w:b/>
          <w:sz w:val="20"/>
        </w:rPr>
      </w:pPr>
    </w:p>
    <w:p w14:paraId="6001D87E">
      <w:pPr>
        <w:pStyle w:val="6"/>
        <w:spacing w:before="4"/>
        <w:rPr>
          <w:b/>
          <w:sz w:val="26"/>
        </w:rPr>
      </w:pPr>
    </w:p>
    <w:p w14:paraId="657BE124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publishes</w:t>
      </w:r>
      <w:r>
        <w:rPr>
          <w:spacing w:val="-6"/>
        </w:rPr>
        <w:t xml:space="preserve"> </w:t>
      </w:r>
      <w:r>
        <w:t>educational</w:t>
      </w:r>
      <w:r>
        <w:rPr>
          <w:spacing w:val="-11"/>
        </w:rPr>
        <w:t xml:space="preserve"> </w:t>
      </w:r>
      <w:r>
        <w:t>post</w:t>
      </w:r>
    </w:p>
    <w:p w14:paraId="420052BD">
      <w:pPr>
        <w:pStyle w:val="6"/>
        <w:spacing w:before="9"/>
        <w:rPr>
          <w:sz w:val="27"/>
        </w:rPr>
      </w:pPr>
    </w:p>
    <w:p w14:paraId="2F37FB8E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4A7465B9">
      <w:pPr>
        <w:pStyle w:val="6"/>
        <w:spacing w:before="2"/>
        <w:rPr>
          <w:sz w:val="28"/>
        </w:rPr>
      </w:pPr>
    </w:p>
    <w:p w14:paraId="6B2707D7">
      <w:pPr>
        <w:pStyle w:val="3"/>
        <w:spacing w:before="0"/>
      </w:pPr>
      <w:r>
        <w:t>Steps:</w:t>
      </w:r>
    </w:p>
    <w:p w14:paraId="3D4B1CD5">
      <w:pPr>
        <w:pStyle w:val="6"/>
        <w:rPr>
          <w:b/>
          <w:sz w:val="26"/>
        </w:rPr>
      </w:pPr>
    </w:p>
    <w:p w14:paraId="72F43D38">
      <w:pPr>
        <w:pStyle w:val="6"/>
        <w:rPr>
          <w:b/>
          <w:sz w:val="26"/>
        </w:rPr>
      </w:pPr>
    </w:p>
    <w:p w14:paraId="122E4BC8">
      <w:pPr>
        <w:pStyle w:val="6"/>
        <w:spacing w:before="2"/>
        <w:rPr>
          <w:b/>
          <w:sz w:val="27"/>
        </w:rPr>
      </w:pPr>
    </w:p>
    <w:p w14:paraId="1FCB1B4D">
      <w:pPr>
        <w:pStyle w:val="9"/>
        <w:numPr>
          <w:ilvl w:val="0"/>
          <w:numId w:val="10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3074EF25">
      <w:pPr>
        <w:pStyle w:val="6"/>
      </w:pPr>
    </w:p>
    <w:p w14:paraId="75062815">
      <w:pPr>
        <w:pStyle w:val="9"/>
        <w:numPr>
          <w:ilvl w:val="0"/>
          <w:numId w:val="10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06BC426D">
      <w:pPr>
        <w:pStyle w:val="6"/>
        <w:spacing w:before="6"/>
        <w:rPr>
          <w:sz w:val="23"/>
        </w:rPr>
      </w:pPr>
    </w:p>
    <w:p w14:paraId="489A225B">
      <w:pPr>
        <w:pStyle w:val="9"/>
        <w:numPr>
          <w:ilvl w:val="0"/>
          <w:numId w:val="10"/>
        </w:numPr>
        <w:tabs>
          <w:tab w:val="left" w:pos="2061"/>
        </w:tabs>
        <w:spacing w:before="1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466DF0CE">
      <w:pPr>
        <w:pStyle w:val="6"/>
      </w:pPr>
    </w:p>
    <w:p w14:paraId="0B850067">
      <w:pPr>
        <w:pStyle w:val="9"/>
        <w:numPr>
          <w:ilvl w:val="0"/>
          <w:numId w:val="10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5F3D1A51">
      <w:pPr>
        <w:pStyle w:val="6"/>
        <w:spacing w:before="7"/>
        <w:rPr>
          <w:sz w:val="23"/>
        </w:rPr>
      </w:pPr>
    </w:p>
    <w:p w14:paraId="284DE0E7">
      <w:pPr>
        <w:pStyle w:val="9"/>
        <w:numPr>
          <w:ilvl w:val="0"/>
          <w:numId w:val="10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styles</w:t>
      </w:r>
      <w:r>
        <w:rPr>
          <w:spacing w:val="-4"/>
          <w:sz w:val="24"/>
        </w:rPr>
        <w:t xml:space="preserve"> </w:t>
      </w:r>
      <w:r>
        <w:rPr>
          <w:sz w:val="24"/>
        </w:rPr>
        <w:t>and 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39F0C85A">
      <w:pPr>
        <w:pStyle w:val="6"/>
      </w:pPr>
    </w:p>
    <w:p w14:paraId="699B0471">
      <w:pPr>
        <w:pStyle w:val="9"/>
        <w:numPr>
          <w:ilvl w:val="0"/>
          <w:numId w:val="10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5BFEAD03">
      <w:pPr>
        <w:spacing w:after="0" w:line="240" w:lineRule="auto"/>
        <w:jc w:val="left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1D655C5C">
      <w:pPr>
        <w:pStyle w:val="3"/>
        <w:ind w:left="1100"/>
      </w:pPr>
      <w:r>
        <w:t>Output:</w:t>
      </w:r>
    </w:p>
    <w:p w14:paraId="477DB7C8">
      <w:pPr>
        <w:pStyle w:val="6"/>
        <w:rPr>
          <w:b/>
          <w:sz w:val="20"/>
        </w:rPr>
      </w:pPr>
    </w:p>
    <w:p w14:paraId="18F86B64">
      <w:pPr>
        <w:pStyle w:val="6"/>
        <w:rPr>
          <w:b/>
          <w:sz w:val="20"/>
        </w:rPr>
      </w:pPr>
    </w:p>
    <w:p w14:paraId="124E1FAD">
      <w:pPr>
        <w:pStyle w:val="6"/>
        <w:rPr>
          <w:b/>
          <w:sz w:val="20"/>
        </w:rPr>
      </w:pPr>
    </w:p>
    <w:p w14:paraId="615F1F4F">
      <w:pPr>
        <w:pStyle w:val="6"/>
        <w:rPr>
          <w:b/>
          <w:sz w:val="20"/>
        </w:rPr>
      </w:pPr>
    </w:p>
    <w:p w14:paraId="67D95E8B">
      <w:pPr>
        <w:pStyle w:val="6"/>
        <w:rPr>
          <w:b/>
          <w:sz w:val="20"/>
        </w:rPr>
      </w:pPr>
    </w:p>
    <w:p w14:paraId="42D30F4B">
      <w:pPr>
        <w:pStyle w:val="6"/>
        <w:rPr>
          <w:b/>
          <w:sz w:val="20"/>
        </w:rPr>
      </w:pPr>
    </w:p>
    <w:p w14:paraId="33BC3ECF">
      <w:pPr>
        <w:pStyle w:val="6"/>
        <w:rPr>
          <w:b/>
          <w:sz w:val="20"/>
        </w:rPr>
      </w:pPr>
    </w:p>
    <w:p w14:paraId="08CAE204">
      <w:pPr>
        <w:pStyle w:val="6"/>
        <w:spacing w:before="1"/>
        <w:rPr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127635</wp:posOffset>
            </wp:positionV>
            <wp:extent cx="5605780" cy="481774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982" cy="48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CD76B">
      <w:pPr>
        <w:spacing w:after="0"/>
        <w:rPr>
          <w:sz w:val="14"/>
        </w:rPr>
        <w:sectPr>
          <w:pgSz w:w="12240" w:h="15840"/>
          <w:pgMar w:top="640" w:right="740" w:bottom="280" w:left="700" w:header="720" w:footer="720" w:gutter="0"/>
          <w:cols w:space="720" w:num="1"/>
        </w:sectPr>
      </w:pPr>
    </w:p>
    <w:p w14:paraId="4136FFE6">
      <w:pPr>
        <w:pStyle w:val="6"/>
        <w:ind w:left="1162"/>
        <w:rPr>
          <w:sz w:val="20"/>
        </w:rPr>
      </w:pPr>
      <w:r>
        <w:rPr>
          <w:sz w:val="20"/>
        </w:rPr>
        <w:drawing>
          <wp:inline distT="0" distB="0" distL="0" distR="0">
            <wp:extent cx="5749290" cy="64922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53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60C4">
      <w:pPr>
        <w:pStyle w:val="6"/>
        <w:rPr>
          <w:b/>
          <w:sz w:val="20"/>
        </w:rPr>
      </w:pPr>
    </w:p>
    <w:p w14:paraId="3EC90160">
      <w:pPr>
        <w:pStyle w:val="6"/>
        <w:rPr>
          <w:b/>
          <w:sz w:val="20"/>
        </w:rPr>
      </w:pPr>
    </w:p>
    <w:p w14:paraId="7696BAE9">
      <w:pPr>
        <w:pStyle w:val="6"/>
        <w:rPr>
          <w:b/>
          <w:sz w:val="20"/>
        </w:rPr>
      </w:pPr>
    </w:p>
    <w:p w14:paraId="42E4965F">
      <w:pPr>
        <w:pStyle w:val="6"/>
        <w:rPr>
          <w:b/>
          <w:sz w:val="20"/>
        </w:rPr>
      </w:pPr>
    </w:p>
    <w:p w14:paraId="7A15293D">
      <w:pPr>
        <w:pStyle w:val="6"/>
        <w:rPr>
          <w:b/>
          <w:sz w:val="20"/>
        </w:rPr>
      </w:pPr>
    </w:p>
    <w:p w14:paraId="5CC2A1EE">
      <w:pPr>
        <w:pStyle w:val="6"/>
        <w:rPr>
          <w:b/>
          <w:sz w:val="20"/>
        </w:rPr>
      </w:pPr>
    </w:p>
    <w:p w14:paraId="71F4C226">
      <w:pPr>
        <w:pStyle w:val="6"/>
        <w:spacing w:before="2"/>
        <w:rPr>
          <w:b/>
          <w:sz w:val="29"/>
        </w:rPr>
      </w:pPr>
    </w:p>
    <w:p w14:paraId="7491559A">
      <w:pPr>
        <w:pStyle w:val="6"/>
        <w:spacing w:before="90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4B62E07D">
      <w:pPr>
        <w:spacing w:after="0"/>
        <w:sectPr>
          <w:pgSz w:w="12240" w:h="15840"/>
          <w:pgMar w:top="1440" w:right="740" w:bottom="280" w:left="700" w:header="720" w:footer="720" w:gutter="0"/>
          <w:cols w:space="720" w:num="1"/>
        </w:sectPr>
      </w:pPr>
    </w:p>
    <w:p w14:paraId="79187059">
      <w:pPr>
        <w:pStyle w:val="6"/>
        <w:spacing w:before="6"/>
        <w:rPr>
          <w:sz w:val="12"/>
        </w:rPr>
      </w:pPr>
    </w:p>
    <w:p w14:paraId="22DFACC0">
      <w:pPr>
        <w:spacing w:before="90" w:line="518" w:lineRule="auto"/>
        <w:ind w:left="1086" w:right="8407" w:firstLine="0"/>
        <w:jc w:val="left"/>
        <w:rPr>
          <w:b/>
          <w:sz w:val="24"/>
        </w:rPr>
      </w:pPr>
      <w:r>
        <w:rPr>
          <w:b/>
          <w:sz w:val="24"/>
        </w:rPr>
        <w:t>Expt. No.:12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405858DA">
      <w:pPr>
        <w:pStyle w:val="6"/>
        <w:spacing w:before="7"/>
        <w:rPr>
          <w:b/>
          <w:sz w:val="14"/>
        </w:rPr>
      </w:pPr>
    </w:p>
    <w:p w14:paraId="2B606D7C">
      <w:pPr>
        <w:pStyle w:val="2"/>
        <w:ind w:left="2889" w:right="1075"/>
        <w:jc w:val="center"/>
        <w:rPr>
          <w:u w:val="none"/>
        </w:rPr>
      </w:pPr>
      <w:bookmarkStart w:id="11" w:name="Design An Interactive Website For Hospit"/>
      <w:bookmarkEnd w:id="11"/>
      <w:r>
        <w:rPr>
          <w:w w:val="95"/>
          <w:u w:val="thick"/>
        </w:rPr>
        <w:t>Design</w:t>
      </w:r>
      <w:r>
        <w:rPr>
          <w:spacing w:val="19"/>
          <w:w w:val="95"/>
          <w:u w:val="thick"/>
        </w:rPr>
        <w:t xml:space="preserve"> </w:t>
      </w:r>
      <w:r>
        <w:rPr>
          <w:w w:val="95"/>
          <w:u w:val="thick"/>
        </w:rPr>
        <w:t>An</w:t>
      </w:r>
      <w:r>
        <w:rPr>
          <w:spacing w:val="43"/>
          <w:w w:val="95"/>
          <w:u w:val="thick"/>
        </w:rPr>
        <w:t xml:space="preserve"> </w:t>
      </w:r>
      <w:r>
        <w:rPr>
          <w:w w:val="95"/>
          <w:u w:val="thick"/>
        </w:rPr>
        <w:t>Interactive</w:t>
      </w:r>
      <w:r>
        <w:rPr>
          <w:spacing w:val="46"/>
          <w:w w:val="95"/>
          <w:u w:val="thick"/>
        </w:rPr>
        <w:t xml:space="preserve"> </w:t>
      </w:r>
      <w:r>
        <w:rPr>
          <w:w w:val="95"/>
          <w:u w:val="thick"/>
        </w:rPr>
        <w:t>Website</w:t>
      </w:r>
      <w:r>
        <w:rPr>
          <w:spacing w:val="55"/>
          <w:w w:val="95"/>
          <w:u w:val="thick"/>
        </w:rPr>
        <w:t xml:space="preserve"> </w:t>
      </w:r>
      <w:r>
        <w:rPr>
          <w:w w:val="95"/>
          <w:u w:val="thick"/>
        </w:rPr>
        <w:t>For</w:t>
      </w:r>
      <w:r>
        <w:rPr>
          <w:spacing w:val="48"/>
          <w:w w:val="95"/>
          <w:u w:val="thick"/>
        </w:rPr>
        <w:t xml:space="preserve"> </w:t>
      </w:r>
      <w:r>
        <w:rPr>
          <w:w w:val="95"/>
          <w:u w:val="thick"/>
        </w:rPr>
        <w:t>Hospital</w:t>
      </w:r>
      <w:r>
        <w:rPr>
          <w:spacing w:val="53"/>
          <w:w w:val="95"/>
          <w:u w:val="thick"/>
        </w:rPr>
        <w:t xml:space="preserve"> </w:t>
      </w:r>
      <w:r>
        <w:rPr>
          <w:w w:val="95"/>
          <w:u w:val="thick"/>
        </w:rPr>
        <w:t>Management</w:t>
      </w:r>
    </w:p>
    <w:p w14:paraId="2657D96C">
      <w:pPr>
        <w:spacing w:before="23"/>
        <w:ind w:left="1364" w:right="987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System</w:t>
      </w:r>
    </w:p>
    <w:p w14:paraId="41508263">
      <w:pPr>
        <w:pStyle w:val="6"/>
        <w:rPr>
          <w:b/>
          <w:sz w:val="20"/>
        </w:rPr>
      </w:pPr>
    </w:p>
    <w:p w14:paraId="64609911">
      <w:pPr>
        <w:pStyle w:val="6"/>
        <w:rPr>
          <w:b/>
          <w:sz w:val="20"/>
        </w:rPr>
      </w:pPr>
    </w:p>
    <w:p w14:paraId="3D21D156">
      <w:pPr>
        <w:pStyle w:val="6"/>
        <w:spacing w:before="216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management system</w:t>
      </w:r>
    </w:p>
    <w:p w14:paraId="762EE0C2">
      <w:pPr>
        <w:pStyle w:val="6"/>
        <w:spacing w:before="9"/>
        <w:rPr>
          <w:sz w:val="27"/>
        </w:rPr>
      </w:pPr>
    </w:p>
    <w:p w14:paraId="04703DA1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7042AA66">
      <w:pPr>
        <w:pStyle w:val="6"/>
        <w:spacing w:before="2"/>
        <w:rPr>
          <w:sz w:val="28"/>
        </w:rPr>
      </w:pPr>
    </w:p>
    <w:p w14:paraId="25E405F4">
      <w:pPr>
        <w:pStyle w:val="3"/>
        <w:spacing w:before="1"/>
      </w:pPr>
      <w:r>
        <w:t>Steps:</w:t>
      </w:r>
    </w:p>
    <w:p w14:paraId="4C3E01FF">
      <w:pPr>
        <w:pStyle w:val="6"/>
        <w:rPr>
          <w:b/>
          <w:sz w:val="26"/>
        </w:rPr>
      </w:pPr>
    </w:p>
    <w:p w14:paraId="29405071">
      <w:pPr>
        <w:pStyle w:val="6"/>
        <w:spacing w:before="2"/>
        <w:rPr>
          <w:b/>
          <w:sz w:val="27"/>
        </w:rPr>
      </w:pPr>
    </w:p>
    <w:p w14:paraId="0F962407">
      <w:pPr>
        <w:pStyle w:val="9"/>
        <w:numPr>
          <w:ilvl w:val="0"/>
          <w:numId w:val="11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688609B8">
      <w:pPr>
        <w:pStyle w:val="6"/>
      </w:pPr>
    </w:p>
    <w:p w14:paraId="228E3C3D">
      <w:pPr>
        <w:pStyle w:val="9"/>
        <w:numPr>
          <w:ilvl w:val="0"/>
          <w:numId w:val="11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2E92E54B">
      <w:pPr>
        <w:pStyle w:val="6"/>
        <w:spacing w:before="7"/>
        <w:rPr>
          <w:sz w:val="23"/>
        </w:rPr>
      </w:pPr>
    </w:p>
    <w:p w14:paraId="3EBECCB2">
      <w:pPr>
        <w:pStyle w:val="9"/>
        <w:numPr>
          <w:ilvl w:val="0"/>
          <w:numId w:val="11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2854758C">
      <w:pPr>
        <w:pStyle w:val="6"/>
      </w:pPr>
    </w:p>
    <w:p w14:paraId="117765FD">
      <w:pPr>
        <w:pStyle w:val="9"/>
        <w:numPr>
          <w:ilvl w:val="0"/>
          <w:numId w:val="11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05A061B8">
      <w:pPr>
        <w:pStyle w:val="6"/>
        <w:spacing w:before="7"/>
        <w:rPr>
          <w:sz w:val="23"/>
        </w:rPr>
      </w:pPr>
    </w:p>
    <w:p w14:paraId="0DE1D153">
      <w:pPr>
        <w:pStyle w:val="9"/>
        <w:numPr>
          <w:ilvl w:val="0"/>
          <w:numId w:val="11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styles</w:t>
      </w:r>
      <w:r>
        <w:rPr>
          <w:spacing w:val="-4"/>
          <w:sz w:val="24"/>
        </w:rPr>
        <w:t xml:space="preserve"> </w:t>
      </w:r>
      <w:r>
        <w:rPr>
          <w:sz w:val="24"/>
        </w:rPr>
        <w:t>and 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2B2DFC4A">
      <w:pPr>
        <w:pStyle w:val="6"/>
      </w:pPr>
    </w:p>
    <w:p w14:paraId="265BA9F1">
      <w:pPr>
        <w:pStyle w:val="9"/>
        <w:numPr>
          <w:ilvl w:val="0"/>
          <w:numId w:val="11"/>
        </w:numPr>
        <w:tabs>
          <w:tab w:val="left" w:pos="2061"/>
        </w:tabs>
        <w:spacing w:before="1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559A08A4">
      <w:pPr>
        <w:spacing w:after="0" w:line="240" w:lineRule="auto"/>
        <w:jc w:val="left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5DA3C0F9">
      <w:pPr>
        <w:pStyle w:val="6"/>
        <w:spacing w:before="6"/>
        <w:rPr>
          <w:sz w:val="12"/>
        </w:rPr>
      </w:pPr>
    </w:p>
    <w:p w14:paraId="18E3A29D">
      <w:pPr>
        <w:pStyle w:val="3"/>
        <w:spacing w:before="90"/>
      </w:pPr>
      <w:r>
        <w:t>Output:</w:t>
      </w:r>
    </w:p>
    <w:p w14:paraId="416B193E">
      <w:pPr>
        <w:pStyle w:val="6"/>
        <w:spacing w:before="8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205105</wp:posOffset>
            </wp:positionV>
            <wp:extent cx="5692140" cy="587946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76" cy="587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0448E">
      <w:pPr>
        <w:spacing w:after="0"/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1AAB075E">
      <w:pPr>
        <w:pStyle w:val="6"/>
        <w:ind w:left="1162"/>
        <w:rPr>
          <w:sz w:val="20"/>
        </w:rPr>
      </w:pPr>
      <w:r>
        <w:rPr>
          <w:sz w:val="20"/>
        </w:rPr>
        <w:drawing>
          <wp:inline distT="0" distB="0" distL="0" distR="0">
            <wp:extent cx="5684520" cy="701611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644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AACD">
      <w:pPr>
        <w:pStyle w:val="6"/>
        <w:rPr>
          <w:b/>
          <w:sz w:val="20"/>
        </w:rPr>
      </w:pPr>
    </w:p>
    <w:p w14:paraId="2D27780B">
      <w:pPr>
        <w:pStyle w:val="6"/>
        <w:rPr>
          <w:b/>
          <w:sz w:val="20"/>
        </w:rPr>
      </w:pPr>
    </w:p>
    <w:p w14:paraId="5918BF33">
      <w:pPr>
        <w:pStyle w:val="6"/>
        <w:rPr>
          <w:b/>
          <w:sz w:val="20"/>
        </w:rPr>
      </w:pPr>
    </w:p>
    <w:p w14:paraId="38E872C9">
      <w:pPr>
        <w:pStyle w:val="6"/>
        <w:rPr>
          <w:b/>
          <w:sz w:val="20"/>
        </w:rPr>
      </w:pPr>
    </w:p>
    <w:p w14:paraId="5C4BB53B">
      <w:pPr>
        <w:pStyle w:val="6"/>
        <w:spacing w:before="5"/>
        <w:rPr>
          <w:b/>
          <w:sz w:val="22"/>
        </w:rPr>
      </w:pPr>
    </w:p>
    <w:p w14:paraId="78972E7C">
      <w:pPr>
        <w:pStyle w:val="6"/>
        <w:spacing w:before="90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14:paraId="1B0DD5F0">
      <w:pPr>
        <w:spacing w:after="0"/>
        <w:sectPr>
          <w:pgSz w:w="12240" w:h="15840"/>
          <w:pgMar w:top="1440" w:right="740" w:bottom="280" w:left="700" w:header="720" w:footer="720" w:gutter="0"/>
          <w:cols w:space="720" w:num="1"/>
        </w:sectPr>
      </w:pPr>
    </w:p>
    <w:p w14:paraId="39DFF401">
      <w:pPr>
        <w:pStyle w:val="6"/>
        <w:spacing w:before="6"/>
        <w:rPr>
          <w:sz w:val="12"/>
        </w:rPr>
      </w:pPr>
    </w:p>
    <w:p w14:paraId="164581FF">
      <w:pPr>
        <w:spacing w:before="90" w:line="518" w:lineRule="auto"/>
        <w:ind w:left="1086" w:right="8407" w:firstLine="0"/>
        <w:jc w:val="left"/>
        <w:rPr>
          <w:b/>
          <w:sz w:val="24"/>
        </w:rPr>
      </w:pPr>
      <w:r>
        <w:rPr>
          <w:b/>
          <w:sz w:val="24"/>
        </w:rPr>
        <w:t>Expt. No.:13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14:paraId="65586AF9">
      <w:pPr>
        <w:pStyle w:val="6"/>
        <w:spacing w:before="7"/>
        <w:rPr>
          <w:b/>
          <w:sz w:val="14"/>
        </w:rPr>
      </w:pPr>
    </w:p>
    <w:p w14:paraId="75991B5B">
      <w:pPr>
        <w:pStyle w:val="2"/>
        <w:ind w:left="3213"/>
        <w:rPr>
          <w:u w:val="none"/>
        </w:rPr>
      </w:pPr>
      <w:bookmarkStart w:id="12" w:name="Design An Interactive Website For Food S"/>
      <w:bookmarkEnd w:id="12"/>
      <w:r>
        <w:rPr>
          <w:w w:val="95"/>
          <w:u w:val="thick"/>
        </w:rPr>
        <w:t>Design</w:t>
      </w:r>
      <w:r>
        <w:rPr>
          <w:spacing w:val="11"/>
          <w:w w:val="95"/>
          <w:u w:val="thick"/>
        </w:rPr>
        <w:t xml:space="preserve"> </w:t>
      </w:r>
      <w:r>
        <w:rPr>
          <w:w w:val="95"/>
          <w:u w:val="thick"/>
        </w:rPr>
        <w:t>An</w:t>
      </w:r>
      <w:r>
        <w:rPr>
          <w:spacing w:val="32"/>
          <w:w w:val="95"/>
          <w:u w:val="thick"/>
        </w:rPr>
        <w:t xml:space="preserve"> </w:t>
      </w:r>
      <w:r>
        <w:rPr>
          <w:w w:val="95"/>
          <w:u w:val="thick"/>
        </w:rPr>
        <w:t>Interactive</w:t>
      </w:r>
      <w:r>
        <w:rPr>
          <w:spacing w:val="37"/>
          <w:w w:val="95"/>
          <w:u w:val="thick"/>
        </w:rPr>
        <w:t xml:space="preserve"> </w:t>
      </w:r>
      <w:r>
        <w:rPr>
          <w:w w:val="95"/>
          <w:u w:val="thick"/>
        </w:rPr>
        <w:t>Website</w:t>
      </w:r>
      <w:r>
        <w:rPr>
          <w:spacing w:val="43"/>
          <w:w w:val="95"/>
          <w:u w:val="thick"/>
        </w:rPr>
        <w:t xml:space="preserve"> </w:t>
      </w:r>
      <w:r>
        <w:rPr>
          <w:w w:val="95"/>
          <w:u w:val="thick"/>
        </w:rPr>
        <w:t>For</w:t>
      </w:r>
      <w:r>
        <w:rPr>
          <w:spacing w:val="37"/>
          <w:w w:val="95"/>
          <w:u w:val="thick"/>
        </w:rPr>
        <w:t xml:space="preserve"> </w:t>
      </w:r>
      <w:r>
        <w:rPr>
          <w:w w:val="95"/>
          <w:u w:val="thick"/>
        </w:rPr>
        <w:t>Food</w:t>
      </w:r>
      <w:r>
        <w:rPr>
          <w:spacing w:val="41"/>
          <w:w w:val="95"/>
          <w:u w:val="thick"/>
        </w:rPr>
        <w:t xml:space="preserve"> </w:t>
      </w:r>
      <w:r>
        <w:rPr>
          <w:w w:val="95"/>
          <w:u w:val="thick"/>
        </w:rPr>
        <w:t>Selling</w:t>
      </w:r>
      <w:r>
        <w:rPr>
          <w:spacing w:val="20"/>
          <w:w w:val="95"/>
          <w:u w:val="thick"/>
        </w:rPr>
        <w:t xml:space="preserve"> </w:t>
      </w:r>
      <w:r>
        <w:rPr>
          <w:w w:val="95"/>
          <w:u w:val="thick"/>
        </w:rPr>
        <w:t>App</w:t>
      </w:r>
    </w:p>
    <w:p w14:paraId="1A83AB65">
      <w:pPr>
        <w:pStyle w:val="6"/>
        <w:rPr>
          <w:b/>
          <w:sz w:val="20"/>
        </w:rPr>
      </w:pPr>
    </w:p>
    <w:p w14:paraId="44F7909C">
      <w:pPr>
        <w:pStyle w:val="6"/>
        <w:rPr>
          <w:b/>
          <w:sz w:val="20"/>
        </w:rPr>
      </w:pPr>
    </w:p>
    <w:p w14:paraId="7B87ADD2">
      <w:pPr>
        <w:pStyle w:val="6"/>
        <w:spacing w:before="9"/>
        <w:rPr>
          <w:b/>
          <w:sz w:val="16"/>
        </w:rPr>
      </w:pPr>
    </w:p>
    <w:p w14:paraId="23A5A8CC">
      <w:pPr>
        <w:pStyle w:val="6"/>
        <w:spacing w:before="90"/>
        <w:ind w:left="108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website for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app</w:t>
      </w:r>
    </w:p>
    <w:p w14:paraId="7B3EEB38">
      <w:pPr>
        <w:pStyle w:val="6"/>
        <w:spacing w:before="8"/>
        <w:rPr>
          <w:sz w:val="27"/>
        </w:rPr>
      </w:pPr>
    </w:p>
    <w:p w14:paraId="48E5414B">
      <w:pPr>
        <w:spacing w:before="0"/>
        <w:ind w:left="1086" w:right="0" w:firstLine="0"/>
        <w:jc w:val="left"/>
        <w:rPr>
          <w:sz w:val="24"/>
        </w:rPr>
      </w:pPr>
      <w:r>
        <w:rPr>
          <w:b/>
          <w:sz w:val="24"/>
        </w:rPr>
        <w:t>Tools: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8"/>
          <w:sz w:val="24"/>
        </w:rPr>
        <w:t xml:space="preserve"> </w:t>
      </w:r>
      <w:r>
        <w:rPr>
          <w:sz w:val="24"/>
        </w:rPr>
        <w:t>CSS</w:t>
      </w:r>
    </w:p>
    <w:p w14:paraId="67B17F1E">
      <w:pPr>
        <w:pStyle w:val="6"/>
        <w:spacing w:before="2"/>
        <w:rPr>
          <w:sz w:val="28"/>
        </w:rPr>
      </w:pPr>
    </w:p>
    <w:p w14:paraId="0FEF3C40">
      <w:pPr>
        <w:pStyle w:val="3"/>
        <w:spacing w:before="1"/>
      </w:pPr>
      <w:r>
        <w:t>Steps:</w:t>
      </w:r>
    </w:p>
    <w:p w14:paraId="1DF57160">
      <w:pPr>
        <w:pStyle w:val="6"/>
        <w:rPr>
          <w:b/>
          <w:sz w:val="26"/>
        </w:rPr>
      </w:pPr>
    </w:p>
    <w:p w14:paraId="5E4B78F1">
      <w:pPr>
        <w:pStyle w:val="6"/>
        <w:rPr>
          <w:b/>
          <w:sz w:val="26"/>
        </w:rPr>
      </w:pPr>
    </w:p>
    <w:p w14:paraId="4F9CC9AB">
      <w:pPr>
        <w:pStyle w:val="6"/>
        <w:spacing w:before="1"/>
        <w:rPr>
          <w:b/>
          <w:sz w:val="27"/>
        </w:rPr>
      </w:pPr>
    </w:p>
    <w:p w14:paraId="3794E294">
      <w:pPr>
        <w:pStyle w:val="9"/>
        <w:numPr>
          <w:ilvl w:val="0"/>
          <w:numId w:val="12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of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14:paraId="19C3A12B">
      <w:pPr>
        <w:pStyle w:val="6"/>
      </w:pPr>
    </w:p>
    <w:p w14:paraId="5391D397">
      <w:pPr>
        <w:pStyle w:val="9"/>
        <w:numPr>
          <w:ilvl w:val="0"/>
          <w:numId w:val="12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Craft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design.</w:t>
      </w:r>
    </w:p>
    <w:p w14:paraId="6C0EDEFC">
      <w:pPr>
        <w:pStyle w:val="6"/>
        <w:spacing w:before="1"/>
      </w:pPr>
    </w:p>
    <w:p w14:paraId="1C2F84DC">
      <w:pPr>
        <w:pStyle w:val="9"/>
        <w:numPr>
          <w:ilvl w:val="0"/>
          <w:numId w:val="12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stylesheet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file.</w:t>
      </w:r>
    </w:p>
    <w:p w14:paraId="53BDFABD">
      <w:pPr>
        <w:pStyle w:val="6"/>
        <w:spacing w:before="6"/>
        <w:rPr>
          <w:sz w:val="23"/>
        </w:rPr>
      </w:pPr>
    </w:p>
    <w:p w14:paraId="2DAFFEE3">
      <w:pPr>
        <w:pStyle w:val="9"/>
        <w:numPr>
          <w:ilvl w:val="0"/>
          <w:numId w:val="12"/>
        </w:numPr>
        <w:tabs>
          <w:tab w:val="left" w:pos="2061"/>
        </w:tabs>
        <w:spacing w:before="1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14:paraId="3FE3105B">
      <w:pPr>
        <w:pStyle w:val="6"/>
        <w:spacing w:before="11"/>
        <w:rPr>
          <w:sz w:val="23"/>
        </w:rPr>
      </w:pPr>
    </w:p>
    <w:p w14:paraId="5DE406E1">
      <w:pPr>
        <w:pStyle w:val="9"/>
        <w:numPr>
          <w:ilvl w:val="0"/>
          <w:numId w:val="12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styles</w:t>
      </w:r>
      <w:r>
        <w:rPr>
          <w:spacing w:val="-4"/>
          <w:sz w:val="24"/>
        </w:rPr>
        <w:t xml:space="preserve"> </w:t>
      </w:r>
      <w:r>
        <w:rPr>
          <w:sz w:val="24"/>
        </w:rPr>
        <w:t>and 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tags.</w:t>
      </w:r>
    </w:p>
    <w:p w14:paraId="5CD189B4">
      <w:pPr>
        <w:pStyle w:val="6"/>
        <w:spacing w:before="7"/>
        <w:rPr>
          <w:sz w:val="23"/>
        </w:rPr>
      </w:pPr>
    </w:p>
    <w:p w14:paraId="3D0BB500">
      <w:pPr>
        <w:pStyle w:val="9"/>
        <w:numPr>
          <w:ilvl w:val="0"/>
          <w:numId w:val="12"/>
        </w:numPr>
        <w:tabs>
          <w:tab w:val="left" w:pos="2061"/>
        </w:tabs>
        <w:spacing w:before="0" w:after="0" w:line="240" w:lineRule="auto"/>
        <w:ind w:left="2061" w:right="0" w:hanging="240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tag</w:t>
      </w:r>
      <w:r>
        <w:rPr>
          <w:spacing w:val="-5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14:paraId="61BB6EDB">
      <w:pPr>
        <w:spacing w:after="0" w:line="240" w:lineRule="auto"/>
        <w:jc w:val="left"/>
        <w:rPr>
          <w:sz w:val="24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41EF4F97">
      <w:pPr>
        <w:pStyle w:val="6"/>
        <w:rPr>
          <w:sz w:val="20"/>
        </w:rPr>
      </w:pPr>
    </w:p>
    <w:p w14:paraId="73A8C2D6">
      <w:pPr>
        <w:pStyle w:val="6"/>
        <w:spacing w:before="5"/>
        <w:rPr>
          <w:sz w:val="18"/>
        </w:rPr>
      </w:pPr>
    </w:p>
    <w:p w14:paraId="038DB739">
      <w:pPr>
        <w:pStyle w:val="3"/>
        <w:spacing w:before="90"/>
      </w:pPr>
      <w:r>
        <w:t>Output:</w:t>
      </w:r>
    </w:p>
    <w:p w14:paraId="2A3C7B24">
      <w:pPr>
        <w:pStyle w:val="6"/>
        <w:spacing w:before="8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204470</wp:posOffset>
            </wp:positionV>
            <wp:extent cx="5714365" cy="7351395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4" cy="735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135B6">
      <w:pPr>
        <w:spacing w:after="0"/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1DC915AA">
      <w:pPr>
        <w:pStyle w:val="6"/>
        <w:rPr>
          <w:b/>
          <w:sz w:val="20"/>
        </w:rPr>
      </w:pPr>
    </w:p>
    <w:p w14:paraId="639F86C9">
      <w:pPr>
        <w:pStyle w:val="6"/>
        <w:rPr>
          <w:b/>
          <w:sz w:val="20"/>
        </w:rPr>
      </w:pPr>
    </w:p>
    <w:p w14:paraId="0D5D6786">
      <w:pPr>
        <w:pStyle w:val="6"/>
        <w:rPr>
          <w:b/>
          <w:sz w:val="20"/>
        </w:rPr>
      </w:pPr>
    </w:p>
    <w:p w14:paraId="5F2010C9">
      <w:pPr>
        <w:pStyle w:val="6"/>
        <w:spacing w:before="5"/>
        <w:rPr>
          <w:b/>
          <w:sz w:val="12"/>
        </w:rPr>
      </w:pPr>
    </w:p>
    <w:p w14:paraId="167A4850">
      <w:pPr>
        <w:pStyle w:val="6"/>
        <w:ind w:left="1162"/>
        <w:rPr>
          <w:sz w:val="20"/>
        </w:rPr>
      </w:pPr>
      <w:r>
        <w:rPr>
          <w:sz w:val="20"/>
        </w:rPr>
        <w:drawing>
          <wp:inline distT="0" distB="0" distL="0" distR="0">
            <wp:extent cx="5687060" cy="6900545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160" cy="69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EE4B">
      <w:pPr>
        <w:spacing w:after="0"/>
        <w:rPr>
          <w:sz w:val="20"/>
        </w:rPr>
        <w:sectPr>
          <w:pgSz w:w="12240" w:h="15840"/>
          <w:pgMar w:top="1500" w:right="740" w:bottom="280" w:left="700" w:header="720" w:footer="720" w:gutter="0"/>
          <w:cols w:space="720" w:num="1"/>
        </w:sectPr>
      </w:pPr>
    </w:p>
    <w:p w14:paraId="0C5D06F4">
      <w:pPr>
        <w:pStyle w:val="6"/>
        <w:rPr>
          <w:b/>
          <w:sz w:val="20"/>
        </w:rPr>
      </w:pPr>
    </w:p>
    <w:p w14:paraId="62FA46EB">
      <w:pPr>
        <w:pStyle w:val="6"/>
        <w:rPr>
          <w:b/>
          <w:sz w:val="18"/>
        </w:rPr>
      </w:pPr>
    </w:p>
    <w:p w14:paraId="02A5D84F">
      <w:pPr>
        <w:pStyle w:val="6"/>
        <w:spacing w:before="90"/>
        <w:ind w:left="1086"/>
      </w:pPr>
      <w:r>
        <w:rPr>
          <w:b/>
        </w:rPr>
        <w:t xml:space="preserve">Result: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sectPr>
      <w:pgSz w:w="12240" w:h="15840"/>
      <w:pgMar w:top="1500" w:right="740" w:bottom="280" w:left="7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2061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934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08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2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56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3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4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341" w:hanging="2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8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8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8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1341" w:hanging="2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061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1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2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73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4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15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6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57" w:hanging="240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341" w:hanging="2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341" w:hanging="2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2061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934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08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2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56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3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4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8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2061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934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08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2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56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3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4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2" w:hanging="240"/>
      </w:pPr>
      <w:rPr>
        <w:rFonts w:hint="default"/>
        <w:lang w:val="en-US" w:eastAsia="en-US" w:bidi="ar-SA"/>
      </w:rPr>
    </w:lvl>
  </w:abstractNum>
  <w:abstractNum w:abstractNumId="11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1341" w:hanging="2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6" w:hanging="2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32" w:hanging="2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8" w:hanging="2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4" w:hanging="2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70" w:hanging="2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16" w:hanging="2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2" w:hanging="2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8" w:hanging="24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D1710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7"/>
      <w:ind w:left="1364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77"/>
      <w:ind w:left="108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261"/>
      <w:ind w:left="1080" w:right="107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341" w:hanging="24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before="6"/>
      <w:ind w:left="11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../NULL"/><Relationship Id="rId12" Type="http://schemas.openxmlformats.org/officeDocument/2006/relationships/image" Target="media/image7.webp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8"/>
    <customShpInfo spid="_x0000_s1029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TotalTime>18</TotalTime>
  <ScaleCrop>false</ScaleCrop>
  <LinksUpToDate>false</LinksUpToDate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2024-11-19T13:45:00Z</dcterms:created>
  <dc:creator>Jashwanth</dc:creator>
  <cp:lastModifiedBy>karthik Babu</cp:lastModifiedBy>
  <dcterms:modified xsi:type="dcterms:W3CDTF">2024-11-19T14:04:29Z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2024-11-19T00:00:00Z</vt:filetime>
  </property>
  <property fmtid="{D5CDD505-2E9C-101B-9397-08002B2CF9AE}" pid="5" name="KSOProductBuildVer">
    <vt:lpwstr>1033-12.2.0.18911</vt:lpwstr>
  </property>
  <property fmtid="{D5CDD505-2E9C-101B-9397-08002B2CF9AE}" pid="6" name="ICV">
    <vt:lpwstr>1ECED6E0455C411BBB7E54ACC4B7E887_13</vt:lpwstr>
  </property>
</Properties>
</file>